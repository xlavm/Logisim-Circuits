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bidi w:val="0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Problema Asignado</w:t>
      </w:r>
      <w:r>
        <w:rPr>
          <w:rFonts w:hint="default"/>
          <w:lang w:val="es-ES"/>
        </w:rPr>
        <w:br w:type="textWrapping"/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3040" cy="3879850"/>
            <wp:effectExtent l="0" t="0" r="0" b="6350"/>
            <wp:docPr id="3" name="Imagen 3" descr="pro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roblem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Arquitecturas</w:t>
      </w: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Arquitectura Propuesta</w:t>
      </w: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9230" cy="2546350"/>
            <wp:effectExtent l="0" t="0" r="3810" b="13970"/>
            <wp:docPr id="1" name="Imagen 1" descr="arquitectura_propu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rquitectura_propuest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Arquitectura de la solución</w:t>
      </w:r>
    </w:p>
    <w:p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1770" cy="2348865"/>
            <wp:effectExtent l="0" t="0" r="1270" b="13335"/>
            <wp:docPr id="2" name="Imagen 2" descr="arquitectura_s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rquitectura_solució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Arquitectura del Diseño de Circuito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51450" cy="2931795"/>
            <wp:effectExtent l="0" t="0" r="6350" b="9525"/>
            <wp:docPr id="4" name="Imagen 4" descr="arquitectura-circ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arquitectura-circuit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Decisiones de Diseño</w:t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ha tomado diferentes decisiones con respecto al diseño del circuito para llegar a la arquitectura propuesta y requerida. </w:t>
      </w:r>
    </w:p>
    <w:p>
      <w:pPr>
        <w:jc w:val="both"/>
        <w:rPr>
          <w:rFonts w:hint="default"/>
          <w:lang w:val="es-ES"/>
        </w:rPr>
      </w:pPr>
    </w:p>
    <w:p>
      <w:pPr>
        <w:numPr>
          <w:ilvl w:val="0"/>
          <w:numId w:val="11"/>
        </w:num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usa separadores de bits para enlazar por medio de un único cable los diferentes componentes o decoders tal y como la arquitectura propuesta lo exige.</w:t>
      </w:r>
    </w:p>
    <w:p>
      <w:pPr>
        <w:numPr>
          <w:ilvl w:val="0"/>
          <w:numId w:val="11"/>
        </w:num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crea un componente Display_decoder para instanciar los 4 displays requeridos en la solución y este se crea también teniendo en cuenta el punto 1 anterior.</w:t>
      </w:r>
    </w:p>
    <w:p>
      <w:pPr>
        <w:numPr>
          <w:ilvl w:val="0"/>
          <w:numId w:val="11"/>
        </w:num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crean componentes principales: </w:t>
      </w:r>
      <w:r>
        <w:rPr>
          <w:rFonts w:hint="default"/>
          <w:b/>
          <w:bCs/>
          <w:lang w:val="es-ES"/>
        </w:rPr>
        <w:t>Movement control decoder</w:t>
      </w:r>
      <w:r>
        <w:rPr>
          <w:rFonts w:hint="default"/>
          <w:lang w:val="es-ES"/>
        </w:rPr>
        <w:t xml:space="preserve">, </w:t>
      </w:r>
      <w:r>
        <w:rPr>
          <w:rFonts w:hint="default"/>
          <w:b/>
          <w:bCs/>
          <w:lang w:val="es-ES"/>
        </w:rPr>
        <w:t>Binary to two 7-segment decoder</w:t>
      </w:r>
      <w:r>
        <w:rPr>
          <w:rFonts w:hint="default"/>
          <w:lang w:val="es-ES"/>
        </w:rPr>
        <w:t xml:space="preserve">, </w:t>
      </w:r>
      <w:r>
        <w:rPr>
          <w:rFonts w:hint="default"/>
          <w:b/>
          <w:bCs/>
          <w:lang w:val="es-ES"/>
        </w:rPr>
        <w:t xml:space="preserve">Action decoder. </w:t>
      </w:r>
      <w:r>
        <w:rPr>
          <w:rFonts w:hint="default"/>
          <w:b w:val="0"/>
          <w:bCs w:val="0"/>
          <w:lang w:val="es-ES"/>
        </w:rPr>
        <w:t>Los cuales cada uno instancia sub componentes o circuitos combinacionales previamente diseñados.</w:t>
      </w:r>
    </w:p>
    <w:p>
      <w:pPr>
        <w:numPr>
          <w:ilvl w:val="0"/>
          <w:numId w:val="11"/>
        </w:numPr>
        <w:jc w:val="both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De acuerdo al problema #2 que me correspondió, se toma el número mayor usado en este problema el cual es el: </w:t>
      </w:r>
      <w:r>
        <w:rPr>
          <w:rFonts w:hint="default"/>
          <w:b/>
          <w:bCs/>
          <w:lang w:val="es-ES"/>
        </w:rPr>
        <w:t xml:space="preserve">63 </w:t>
      </w:r>
      <w:r>
        <w:rPr>
          <w:rFonts w:hint="default"/>
          <w:b w:val="0"/>
          <w:bCs w:val="0"/>
          <w:lang w:val="es-ES"/>
        </w:rPr>
        <w:t xml:space="preserve">que en binario corresponde a </w:t>
      </w:r>
      <w:r>
        <w:rPr>
          <w:rFonts w:hint="default"/>
          <w:b/>
          <w:bCs/>
          <w:lang w:val="es-ES"/>
        </w:rPr>
        <w:t xml:space="preserve">111111 </w:t>
      </w:r>
      <w:r>
        <w:rPr>
          <w:rFonts w:hint="default"/>
          <w:b w:val="0"/>
          <w:bCs w:val="0"/>
          <w:lang w:val="es-ES"/>
        </w:rPr>
        <w:t xml:space="preserve">igual a </w:t>
      </w:r>
      <w:r>
        <w:rPr>
          <w:rFonts w:hint="default"/>
          <w:b/>
          <w:bCs/>
          <w:lang w:val="es-ES"/>
        </w:rPr>
        <w:t xml:space="preserve">6 bits. </w:t>
      </w:r>
      <w:r>
        <w:rPr>
          <w:rFonts w:hint="default"/>
          <w:b w:val="0"/>
          <w:bCs w:val="0"/>
          <w:lang w:val="es-ES"/>
        </w:rPr>
        <w:t>Partiendo de esto, decido que la entrada de datos del robot será de 6 bits.</w:t>
      </w:r>
    </w:p>
    <w:p>
      <w:pPr>
        <w:numPr>
          <w:ilvl w:val="0"/>
          <w:numId w:val="11"/>
        </w:numPr>
        <w:jc w:val="both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Para tener una consistencia de datos, las entradas de los componentes: </w:t>
      </w:r>
      <w:r>
        <w:rPr>
          <w:rFonts w:hint="default"/>
          <w:b/>
          <w:bCs/>
          <w:lang w:val="es-ES"/>
        </w:rPr>
        <w:t>Binary to two 7-segment decoder</w:t>
      </w:r>
      <w:r>
        <w:rPr>
          <w:rFonts w:hint="default"/>
          <w:b w:val="0"/>
          <w:bCs w:val="0"/>
          <w:lang w:val="es-ES"/>
        </w:rPr>
        <w:t xml:space="preserve"> y </w:t>
      </w:r>
      <w:r>
        <w:rPr>
          <w:rFonts w:hint="default"/>
          <w:b/>
          <w:bCs/>
          <w:lang w:val="es-ES"/>
        </w:rPr>
        <w:t>Movement control decoder</w:t>
      </w:r>
      <w:r>
        <w:rPr>
          <w:rFonts w:hint="default"/>
          <w:b w:val="0"/>
          <w:bCs w:val="0"/>
          <w:lang w:val="es-ES"/>
        </w:rPr>
        <w:t xml:space="preserve"> corresponden a 6 bits incluyendo la entrada de los sub circuitos combinacionales que contienen estos.</w:t>
      </w:r>
    </w:p>
    <w:p>
      <w:pPr>
        <w:numPr>
          <w:ilvl w:val="0"/>
          <w:numId w:val="11"/>
        </w:numPr>
        <w:jc w:val="both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El diseño de los sub circuitos combinacionales se hacen partiendo de tablas de verdad con entradas de 6 bits para todos sus circuitos, excepto para el circuito </w:t>
      </w:r>
      <w:r>
        <w:rPr>
          <w:rFonts w:hint="default"/>
          <w:b/>
          <w:bCs/>
          <w:lang w:val="es-ES"/>
        </w:rPr>
        <w:t xml:space="preserve">Circuit_Action_Decoder </w:t>
      </w:r>
      <w:r>
        <w:rPr>
          <w:rFonts w:hint="default"/>
          <w:b w:val="0"/>
          <w:bCs w:val="0"/>
          <w:lang w:val="es-ES"/>
        </w:rPr>
        <w:t xml:space="preserve">(que es el mismo componente </w:t>
      </w:r>
      <w:r>
        <w:rPr>
          <w:rFonts w:hint="default"/>
          <w:b/>
          <w:bCs/>
          <w:lang w:val="es-ES"/>
        </w:rPr>
        <w:t>Action Decoder</w:t>
      </w:r>
      <w:r>
        <w:rPr>
          <w:rFonts w:hint="default"/>
          <w:b w:val="0"/>
          <w:bCs w:val="0"/>
          <w:lang w:val="es-ES"/>
        </w:rPr>
        <w:t>) debido a que la entrada de este será en 2 bits.</w:t>
      </w:r>
    </w:p>
    <w:p>
      <w:pPr>
        <w:numPr>
          <w:ilvl w:val="0"/>
          <w:numId w:val="0"/>
        </w:numPr>
        <w:jc w:val="both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Proceso de Diseño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Se inicia diseñando las tablas de verdad para cada sub circuito combinacional. </w:t>
      </w: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- Circuit_Movement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crean entradas de 6 bits para los 64 números posibles a usar por el robot. 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Las entradas de los 64 números se crean en orden de 0 a 63, siendo cada entrada el número correspondiente en binario y la salida la posición siguiente que debería tomar el robot. 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 los números que no están mapeados en la matriz del problema, como los son: (1,2,5,10,14,15,26,30,35,39,44,45,46,47,48,50,51,53,57,58,59,62,63,64) tendrán como salida el mismo número. Ejemplo del número 1: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049780" cy="845820"/>
            <wp:effectExtent l="0" t="0" r="7620" b="762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De este circuito la entrada proviene del usuario y la salida va directa a los display que mostrarán la posición siguiente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Tabla de Verdad</w:t>
      </w:r>
    </w:p>
    <w:p>
      <w:pPr>
        <w:rPr>
          <w:rFonts w:hint="default"/>
          <w:lang w:val="es-ES"/>
        </w:rPr>
      </w:pPr>
    </w:p>
    <w:tbl>
      <w:tblPr>
        <w:tblStyle w:val="12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37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 b c d e f | u v w x y z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~~~~~~~~~~~~~~~~~~~~~~~~~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0 0 0 | 0 0 1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0 0 1 | 0 0 0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0 1 0 | 0 0 0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0 1 1 | 1 0 1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0 0 | 1 1 0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0 1 | 0 0 0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1 0 | 0 1 1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1 1 | 0 0 1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0 0 | 1 1 1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0 1 | 0 0 0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1 0 | 0 0 1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1 1 | 0 0 1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1 0 0 | 1 0 0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1 0 1 | 0 1 1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1 1 0 | 0 0 1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1 1 1 | 0 0 1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0 0 | 0 1 1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0 1 | 0 1 0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1 0 | 1 1 1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1 1 | 1 0 1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0 0 | 1 0 0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0 1 | 0 0 1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1 0 | 0 1 1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1 1 | 1 1 0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0 0 | 1 0 0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0 1 | 0 1 0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1 0 | 0 1 1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1 1 | 1 1 0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0 0 | 0 0 0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0 1 | 0 0 1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1 0 | 0 1 1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1 1 | 1 0 1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0 0 | 1 0 0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0 1 | 0 0 0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1 0 | 0 1 1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1 1 | 1 0 0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0 0 | 0 1 0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0 1 | 0 1 0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1 0 | 0 0 0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1 1 | 1 0 0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0 0 | 0 0 0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0 1 | 1 0 0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1 0 | 0 1 1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1 1 | 1 0 1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1 0 0 | 1 0 1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1 0 1 | 1 0 1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1 1 0 | 1 0 1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1 1 1 | 1 0 1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0 0 0 | 1 1 0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0 0 1 | 0 1 0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0 1 0 | 1 1 0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0 1 1 | 1 1 0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0 0 | 1 1 0 1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0 1 | 1 1 0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1 0 | 0 0 1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1 1 | 1 0 0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0 0 0 | 0 1 0 1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0 0 1 | 1 1 1 0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0 1 0 | 1 1 1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0 1 1 | 1 1 1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1 0 0 | 1 1 1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1 0 1 | 0 1 0 0 1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1 1 0 | 1 1 1 1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1 1 1 | 1 1 1 1 1 1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</w:p>
        </w:tc>
      </w:tr>
    </w:tbl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Minimizada</w:t>
      </w:r>
    </w:p>
    <w:p>
      <w:pPr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2628900" cy="2225040"/>
            <wp:effectExtent l="0" t="0" r="762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770" cy="266065"/>
            <wp:effectExtent l="0" t="0" r="1270" b="8255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de Salida</w:t>
      </w: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73040" cy="869950"/>
            <wp:effectExtent l="0" t="0" r="0" b="1397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Circuito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962025" cy="8833485"/>
            <wp:effectExtent l="0" t="0" r="13335" b="5715"/>
            <wp:docPr id="9" name="Imagen 9" descr="circuit_M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ircuit_Moveme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8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- Circuit_Action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crean entradas de 6 bits para los 19 números que usará el robot para hacer el recorrido hasta la posición final. 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Las entradas de los 19 números se crean en orden desde 18 a 11 tal y como indica el camino del problema #2, siendo cada entrada el número correspondiente en binario y la salida el código correspondiente a la acción que ejecutará el robot de acuerdo a la posición donde se encuentra. Código de la acción: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057400" cy="1516380"/>
            <wp:effectExtent l="0" t="0" r="0" b="762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50" w:firstLineChars="25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Ejemplo de la primera acción a ejecutar por el robot (Go):</w:t>
      </w:r>
    </w:p>
    <w:p>
      <w:pPr>
        <w:numPr>
          <w:ilvl w:val="0"/>
          <w:numId w:val="0"/>
        </w:numPr>
        <w:ind w:firstLine="550" w:firstLineChars="25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ind w:firstLine="550" w:firstLineChars="250"/>
        <w:jc w:val="center"/>
      </w:pPr>
      <w:r>
        <w:drawing>
          <wp:inline distT="0" distB="0" distL="114300" distR="114300">
            <wp:extent cx="1440180" cy="868680"/>
            <wp:effectExtent l="0" t="0" r="762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50" w:firstLineChars="250"/>
        <w:jc w:val="center"/>
      </w:pPr>
    </w:p>
    <w:p>
      <w:pPr>
        <w:numPr>
          <w:ilvl w:val="0"/>
          <w:numId w:val="0"/>
        </w:numPr>
        <w:ind w:firstLine="550" w:firstLineChars="25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Desde el 18 ejecuta la acción con código 01 para ir al 60.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Tabla de Verdad</w:t>
      </w:r>
    </w:p>
    <w:p>
      <w:pPr>
        <w:rPr>
          <w:rFonts w:hint="default"/>
          <w:lang w:val="es-ES"/>
        </w:rPr>
      </w:pPr>
    </w:p>
    <w:tbl>
      <w:tblPr>
        <w:tblStyle w:val="12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 b c d e f | x y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~~~~~~~~~~~~~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1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1 0 0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0 0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0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1 0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0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0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0 1 1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1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0 0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0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0 0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0 1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1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1 1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1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1 0 1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1 1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1 1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0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1 0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1 0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0 0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1 1 0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1 1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1 0 0 1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0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0 0 0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0 1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1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0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0 1 1 1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0 1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1 0 0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0 1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0 1 0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0 1 1 0 |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1 1 1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0 1 |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0 0 0 0 | 0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1 0 1 1 | 1 1</w:t>
            </w:r>
          </w:p>
        </w:tc>
      </w:tr>
    </w:tbl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Minimizada</w:t>
      </w:r>
    </w:p>
    <w:p>
      <w:pPr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2537460" cy="2316480"/>
            <wp:effectExtent l="0" t="0" r="762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29000" cy="365760"/>
            <wp:effectExtent l="0" t="0" r="0" b="0"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de Salida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604260" cy="434340"/>
            <wp:effectExtent l="0" t="0" r="7620" b="762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Circuito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274820" cy="8862060"/>
            <wp:effectExtent l="0" t="0" r="7620" b="7620"/>
            <wp:docPr id="15" name="Imagen 15" descr="circuit_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ircuit_Acti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- Action_Decoder</w:t>
      </w:r>
    </w:p>
    <w:p>
      <w:pPr>
        <w:bidi w:val="0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crean entradas de 2 bits para los 4 códigos que usará el robot al ejecutar una acción. 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Las entradas son el código de la acción que ejecutará el robot y la salida es de 1 bit correspondiente al cable que llevará la energía al LED de acuerdo al código de la acción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Tabla de Verdad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Entrada r: right_go, Entrada l: left_go, Entrada g: go, Entrada s: stop</w:t>
      </w:r>
    </w:p>
    <w:p>
      <w:pPr>
        <w:rPr>
          <w:rFonts w:hint="default"/>
          <w:lang w:val="es-ES"/>
        </w:rPr>
      </w:pPr>
    </w:p>
    <w:tbl>
      <w:tblPr>
        <w:tblStyle w:val="12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08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 b | r l g s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~~~~~~~~~~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0 | 1 0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0 | 0 1 0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 1 | 0 0 1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 1 | 0 0 0 1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</w:p>
        </w:tc>
      </w:tr>
    </w:tbl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Minimizada</w:t>
      </w:r>
    </w:p>
    <w:p>
      <w:pPr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899160" cy="685800"/>
            <wp:effectExtent l="0" t="0" r="0" b="0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1341120" cy="342900"/>
            <wp:effectExtent l="0" t="0" r="0" b="7620"/>
            <wp:docPr id="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de Salida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2042160" cy="822960"/>
            <wp:effectExtent l="0" t="0" r="0" b="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Circuito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9865" cy="2395220"/>
            <wp:effectExtent l="0" t="0" r="3175" b="12700"/>
            <wp:docPr id="20" name="Imagen 20" descr="circuit_Action_De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ircuit_Action_Decode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- Circuit_two_7_Segment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crean entradas de 6 bits para los 64 números posibles a usar por el robot. 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Las entradas de los 64 números se crean en orden de 0 a 63, siendo cada entrada el número correspondiente en binario y las salidas son los bits correspondiente a cada segmento de los dos display.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Un ejemplo para el número 1, habrán 2 display y los 7 primeros bits corresponden al segundo número y los 7 bits restantes al primer número, para mostrar en ambos display el 01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71135" cy="833120"/>
            <wp:effectExtent l="0" t="0" r="1905" b="508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Tabla de Verdad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Las salidas (da,db,dc,dd,de,df,dg) corresponden a los bits del segundo 7 segmentos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Las salidas (ua,ub,uc,ud,ue,uf,ug) corresponden a los bits del primer 7 segmentos</w:t>
      </w:r>
    </w:p>
    <w:p>
      <w:pPr>
        <w:rPr>
          <w:rFonts w:hint="default"/>
          <w:lang w:val="es-ES"/>
        </w:rPr>
      </w:pPr>
    </w:p>
    <w:tbl>
      <w:tblPr>
        <w:tblStyle w:val="12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21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Entrance[5..0] | da db dc dd de df dg ua ub uc ud ue uf ug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~~~~~~~~~~~~~~~~~~~~~~~~~~~~~~~~~~~~~~~~~~~~~~~~~~~~~~~~~~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000000     | 1  1  1  1  1  1  0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000001     | 0  1  1  0  0  0  0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000010     | 1  1  0  1  1  0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000011     | 1  1  1  1  0  0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000100     | 0  1  1  0  0  1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000101     | 1  0  1  1  0  1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000110     | 1  0  1  1  1  1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000111     | 1  1  1  0  0  0  0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001000     | 1  1  1  1  1  1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001001     | 1  1  1  0  0  1  1  1  1  1  1  1  1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001010     | 1  1  1  1  1  1  0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001011     | 0  1  1  0  0  0  0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001100     | 1  1  0  1  1  0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001101     | 1  1  1  1  0  0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001110     | 0  1  1  0  0  1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001111     | 1  0  1  1  0  1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010000     | 1  0  1  1  1  1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010001     | 1  1  1  0  0  0  0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010010     | 1  1  1  1  1  1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010011     | 1  1  1  0  0  1  1  0  1  1  0  0  0  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010100     | 1  1  1  1  1  1  0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010101     | 0  1  1  0  0  0  0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010110     | 1  1  0  1  1  0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010111     | 1  1  1  1  0  0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011000     | 0  1  1  0  0  1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011001     | 1  0  1  1  0  1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011010     | 1  0  1  1  1  1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011011     | 1  1  1  0  0  0  0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011100     | 1  1  1  1  1  1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011101     | 1  1  1  0  0  1  1  1  1  0  1  1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011110     | 1  1  1  1  1  1  0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011111     | 0  1  1  0  0  0  0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100000     | 1  1  0  1  1  0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100001     | 1  1  1  1  0  0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100010     | 0  1  1  0  0  1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100011     | 1  0  1  1  0  1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100100     | 1  0  1  1  1  1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100101     | 1  1  1  0  0  0  0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100110     | 1  1  1  1  1  1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100111     | 1  1  1  0  0  1  1  1  1  1  1  0  0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101000     | 1  1  1  1  1  1  0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101001     | 0  1  1  0  0  0  0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101010     | 1  1  1  0  1  1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101011     | 1  1  1  1  0  0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101100     | 0  1  1  0  0  1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101101     | 1  0  1  1  0  1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101110     | 1  0  1  1  1  1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101111     | 1  1  1  0  0  0  0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110000     | 1  1  1  1  1  1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110001     | 1  1  1  0  0  1  1  0  1  1  0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110010     | 1  1  1  1  1  1  0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110011     | 0  1  1  0  0  0  0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110100     | 1  1  0  1  1  0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110101     | 1  1  1  1  0  0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110110     | 0  1  1  0  0  1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110111     | 1  0  1  1  0  1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111000     | 1  0  1  1  1  1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111001     | 1  1  1  0  0  0  0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111010     | 1  1  1  1  1  1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111011     | 1  1  1  0  0  1  1  1  0  1  1  0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111100     | 1  1  1  1  1  1  0  1  0  1  1  1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111101     | 0  1  1  0  0  0  0  1  0  1  1  1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111110     | 1  1  0  1  1  0  1  1  0  1  1  1  1  1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111111     | 1  1  1  1  0  0  1  1  0  1  1  1  1  1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</w:p>
        </w:tc>
      </w:tr>
    </w:tbl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Minimizada</w:t>
      </w:r>
    </w:p>
    <w:p>
      <w:pPr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2506980" cy="2324100"/>
            <wp:effectExtent l="0" t="0" r="7620" b="7620"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70500" cy="556895"/>
            <wp:effectExtent l="0" t="0" r="2540" b="6985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Expresión de Salida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70500" cy="556895"/>
            <wp:effectExtent l="0" t="0" r="2540" b="6985"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Circuito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887730" cy="8847455"/>
            <wp:effectExtent l="0" t="0" r="11430" b="6985"/>
            <wp:docPr id="25" name="Imagen 25" descr="Circuit_two_7_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ircuit_two_7_Segmen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 Movement_Control_Decoder</w:t>
      </w:r>
    </w:p>
    <w:p>
      <w:pPr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4632960" cy="2080260"/>
            <wp:effectExtent l="0" t="0" r="0" b="762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Este componente es creado partiendo de los circuitos </w:t>
      </w:r>
      <w:r>
        <w:rPr>
          <w:rFonts w:hint="default"/>
          <w:b/>
          <w:bCs/>
          <w:lang w:val="es-ES"/>
        </w:rPr>
        <w:t>Action_Circuit</w:t>
      </w:r>
      <w:r>
        <w:rPr>
          <w:rFonts w:hint="default"/>
          <w:lang w:val="es-ES"/>
        </w:rPr>
        <w:t xml:space="preserve"> y </w:t>
      </w:r>
      <w:r>
        <w:rPr>
          <w:rFonts w:hint="default"/>
          <w:b/>
          <w:bCs/>
          <w:lang w:val="es-ES"/>
        </w:rPr>
        <w:t xml:space="preserve">Movement_Circuit </w:t>
      </w:r>
      <w:r>
        <w:rPr>
          <w:rFonts w:hint="default"/>
          <w:b w:val="0"/>
          <w:bCs w:val="0"/>
          <w:lang w:val="es-ES"/>
        </w:rPr>
        <w:t xml:space="preserve">Los cuales ambos tienen como entradas un número en base binaria de 6 bits. 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/>
          <w:bCs/>
          <w:lang w:val="es-ES"/>
        </w:rPr>
        <w:t>Action_Circuit</w:t>
      </w:r>
      <w:r>
        <w:rPr>
          <w:rFonts w:hint="default"/>
          <w:b w:val="0"/>
          <w:bCs w:val="0"/>
          <w:lang w:val="es-ES"/>
        </w:rPr>
        <w:t xml:space="preserve"> El tiene una salida de 2 bits (como describo anteriormente) y este conecta directamente al componente Action_Decoder.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/>
          <w:bCs/>
          <w:lang w:val="es-ES"/>
        </w:rPr>
        <w:t>Movement_Circuit</w:t>
      </w:r>
      <w:r>
        <w:rPr>
          <w:rFonts w:hint="default"/>
          <w:b w:val="0"/>
          <w:bCs w:val="0"/>
          <w:lang w:val="es-ES"/>
        </w:rPr>
        <w:t xml:space="preserve"> El tiene una salida de 6 bits (como describo anteriormente) y este conecta directamente al componente Binary_to_two_7_Segment_Decoder.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 Binary_to_two_7_Segment_Decoder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71770" cy="2986405"/>
            <wp:effectExtent l="0" t="0" r="1270" b="635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Este componente es creado partiendo del circuito </w:t>
      </w:r>
      <w:r>
        <w:rPr>
          <w:rFonts w:hint="default"/>
          <w:b/>
          <w:bCs/>
          <w:lang w:val="es-ES"/>
        </w:rPr>
        <w:t xml:space="preserve">Circuit_two_7_Segment </w:t>
      </w:r>
      <w:r>
        <w:rPr>
          <w:rFonts w:hint="default"/>
          <w:b w:val="0"/>
          <w:bCs w:val="0"/>
          <w:lang w:val="es-ES"/>
        </w:rPr>
        <w:t>El cual tiene como entrada un número en base binaria de 6 bits y como salida 14 bits, de los cuales los 7 primeros corresponden al número binario expresado en decimal del número que va en el display 2 y los 7 bits restantes corresponden al número binario expresado en decimal del número que va en el display 1.</w:t>
      </w:r>
    </w:p>
    <w:p>
      <w:pPr>
        <w:rPr>
          <w:rFonts w:hint="default"/>
          <w:b w:val="0"/>
          <w:bCs w:val="0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 Display_Decoder</w:t>
      </w:r>
    </w:p>
    <w:p>
      <w:pPr>
        <w:rPr>
          <w:rFonts w:hint="default"/>
          <w:b w:val="0"/>
          <w:bCs w:val="0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2590800" cy="1767840"/>
            <wp:effectExtent l="0" t="0" r="0" b="0"/>
            <wp:docPr id="2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Este componente es creado con el fin de incrustar el 7 segmentos de forma ordenada con un separador de bits de 7 y una entrada de 7bits para que posteriormente se conecte al decoder del número a mostrar.</w:t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 Main</w:t>
      </w:r>
    </w:p>
    <w:p>
      <w:pPr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5272405" cy="2367915"/>
            <wp:effectExtent l="0" t="0" r="635" b="9525"/>
            <wp:docPr id="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En este componente integro instanciando los demás componentes con el fin de que todos trabajen mancomunadamente para satisfacer las necesidades y problematicas propuestas, cumpliendo con la arquitectura exigida.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Cada vez que se digite un número entre 0 y 63 en base binaria, ese número viaja a binary to tow 7-segment decoder para mostrar él número ingresado en base decimal en el display de 7 segmentos, ese mismo número digitado viaja a Movement control decoder, dónde se obtendrá la acción a realizar y el valor de la siguiente posición. Luego en el Action decoder se toma el código de la acción a realizar y se decodifica en un bit que se encarga de encender el LED correspondiente a dicha acción.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Simulación</w:t>
      </w:r>
    </w:p>
    <w:p>
      <w:pPr>
        <w:jc w:val="center"/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La simulación la haremos con base a distintos casos. Caso real, caso probable, caso extremo. 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real 1:</w:t>
      </w:r>
    </w:p>
    <w:p>
      <w:r>
        <w:drawing>
          <wp:inline distT="0" distB="0" distL="114300" distR="114300">
            <wp:extent cx="5264150" cy="2830830"/>
            <wp:effectExtent l="0" t="0" r="8890" b="381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Visualizamos el número 18 en binario como: 010010 en la entrada y como posición actual, el LED indica que la acción es Go y que la siguiente posición es 60; de acuerdo al diagrama, es correcto.</w:t>
      </w:r>
    </w:p>
    <w:p>
      <w:pPr>
        <w:jc w:val="both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Real 2: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64150" cy="2825750"/>
            <wp:effectExtent l="0" t="0" r="8890" b="889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 este caso vemos que la posición actual es 28 denotada en binario como: 011100 de entrada, la acción a ejercer sería ir Left_Go para ir a la posición siguiente que es 04, la cual se compara con el diagrama y muestra que es correcto.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Probable 1:</w:t>
      </w:r>
    </w:p>
    <w:p>
      <w:r>
        <w:drawing>
          <wp:inline distT="0" distB="0" distL="114300" distR="114300">
            <wp:extent cx="5264150" cy="2830830"/>
            <wp:effectExtent l="0" t="0" r="8890" b="3810"/>
            <wp:docPr id="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Este caso probable corresponde a que digiten como posición actual el 11. si vemos es el valor donde se quiere llegar y por consiguiente la acción a tomar es Stop y la siguiente posición es el mismo número 11 porque no puede avanzar.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Extremo 1:</w:t>
      </w:r>
    </w:p>
    <w:p>
      <w:r>
        <w:drawing>
          <wp:inline distT="0" distB="0" distL="114300" distR="114300">
            <wp:extent cx="5264150" cy="2828290"/>
            <wp:effectExtent l="0" t="0" r="8890" b="6350"/>
            <wp:docPr id="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Este caso sucede cuando se pone una posición actual que no exista en la tabla o que este sombreada, mostrará el valor de entrada que se dio y la acción será Stop, adicional la siguiente posición es el mismo valor de entrada porque no puede avanzar.</w:t>
      </w:r>
    </w:p>
    <w:p>
      <w:pPr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Análisis de Resultados</w:t>
      </w:r>
    </w:p>
    <w:p>
      <w:pPr>
        <w:jc w:val="center"/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Para un mejor entendimiento plantee el análisis de resultados en forma de video para que vean la interacción de una forma dinámica y orientada a un caso de uso real.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aquí para ver el vídeo: </w:t>
      </w:r>
      <w:bookmarkStart w:id="0" w:name="_GoBack"/>
      <w:bookmarkEnd w:id="0"/>
    </w:p>
    <w:p>
      <w:pPr>
        <w:jc w:val="center"/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Observaciones</w:t>
      </w:r>
    </w:p>
    <w:p>
      <w:pPr>
        <w:jc w:val="center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Conclusión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CC7E50"/>
    <w:multiLevelType w:val="singleLevel"/>
    <w:tmpl w:val="CECC7E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7743A89"/>
    <w:multiLevelType w:val="singleLevel"/>
    <w:tmpl w:val="E7743A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7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74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0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86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93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82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92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91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11"/>
  </w:num>
  <w:num w:numId="9">
    <w:abstractNumId w:val="9"/>
  </w:num>
  <w:num w:numId="10">
    <w:abstractNumId w:val="7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510A6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520E1"/>
    <w:rsid w:val="00170095"/>
    <w:rsid w:val="00170E4F"/>
    <w:rsid w:val="001743F4"/>
    <w:rsid w:val="00182007"/>
    <w:rsid w:val="00187C33"/>
    <w:rsid w:val="001936B7"/>
    <w:rsid w:val="00196AB1"/>
    <w:rsid w:val="00201333"/>
    <w:rsid w:val="00210FA7"/>
    <w:rsid w:val="00216417"/>
    <w:rsid w:val="0026631D"/>
    <w:rsid w:val="002C2F53"/>
    <w:rsid w:val="00306376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5B50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128F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8F1F0F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9613C"/>
    <w:rsid w:val="00AA2C77"/>
    <w:rsid w:val="00AC3FB9"/>
    <w:rsid w:val="00AC702A"/>
    <w:rsid w:val="00AD226F"/>
    <w:rsid w:val="00B021DA"/>
    <w:rsid w:val="00B13A52"/>
    <w:rsid w:val="00B24CF4"/>
    <w:rsid w:val="00B26993"/>
    <w:rsid w:val="00B4570C"/>
    <w:rsid w:val="00B5208C"/>
    <w:rsid w:val="00B635F2"/>
    <w:rsid w:val="00B74876"/>
    <w:rsid w:val="00BA1CC3"/>
    <w:rsid w:val="00BB7C2B"/>
    <w:rsid w:val="00BC1664"/>
    <w:rsid w:val="00BC2546"/>
    <w:rsid w:val="00BC43A4"/>
    <w:rsid w:val="00BD0E0C"/>
    <w:rsid w:val="00C05085"/>
    <w:rsid w:val="00C1593D"/>
    <w:rsid w:val="00C425C3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315F3"/>
    <w:rsid w:val="00D65F07"/>
    <w:rsid w:val="00D92BB7"/>
    <w:rsid w:val="00DC76D2"/>
    <w:rsid w:val="00DD30ED"/>
    <w:rsid w:val="00E64C21"/>
    <w:rsid w:val="00EC24C6"/>
    <w:rsid w:val="00EE6894"/>
    <w:rsid w:val="00EF2933"/>
    <w:rsid w:val="00F05146"/>
    <w:rsid w:val="00F1115D"/>
    <w:rsid w:val="00F3513C"/>
    <w:rsid w:val="00F465C5"/>
    <w:rsid w:val="00F5180D"/>
    <w:rsid w:val="00F51B21"/>
    <w:rsid w:val="00F51D87"/>
    <w:rsid w:val="00F64977"/>
    <w:rsid w:val="00F8455C"/>
    <w:rsid w:val="00FE579E"/>
    <w:rsid w:val="0E427124"/>
    <w:rsid w:val="10286AA6"/>
    <w:rsid w:val="10BE00EF"/>
    <w:rsid w:val="206F6159"/>
    <w:rsid w:val="273E19A1"/>
    <w:rsid w:val="293F5371"/>
    <w:rsid w:val="304D1CB3"/>
    <w:rsid w:val="319E29F1"/>
    <w:rsid w:val="39575EDF"/>
    <w:rsid w:val="3BBD62B0"/>
    <w:rsid w:val="3E3C6CEB"/>
    <w:rsid w:val="476E2140"/>
    <w:rsid w:val="47C5033D"/>
    <w:rsid w:val="51510A65"/>
    <w:rsid w:val="51A46D3F"/>
    <w:rsid w:val="584260D5"/>
    <w:rsid w:val="5A0C595D"/>
    <w:rsid w:val="64174A15"/>
    <w:rsid w:val="65B4448A"/>
    <w:rsid w:val="69070052"/>
    <w:rsid w:val="700C5E1F"/>
    <w:rsid w:val="74252D60"/>
    <w:rsid w:val="76B74053"/>
    <w:rsid w:val="79EB2D7E"/>
    <w:rsid w:val="7C4F4286"/>
    <w:rsid w:val="7EBB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cs="Calibri" w:eastAsiaTheme="minorEastAsia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Calibri" w:hAnsi="Calibri" w:cs="Calibri" w:eastAsiaTheme="minorEastAsia"/>
      <w:b/>
      <w:bCs/>
      <w:kern w:val="32"/>
      <w:sz w:val="40"/>
      <w:szCs w:val="40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bCs/>
      <w:sz w:val="32"/>
      <w:szCs w:val="28"/>
      <w:lang w:val="es-ES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default" w:ascii="Calibri" w:hAnsi="Calibri" w:cs="Calibri" w:eastAsiaTheme="majorEastAsia"/>
      <w:bCs/>
      <w:kern w:val="0"/>
      <w:sz w:val="28"/>
      <w:szCs w:val="28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rFonts w:eastAsiaTheme="minorEastAsia"/>
      <w:b/>
      <w:bCs/>
      <w:i/>
      <w:sz w:val="24"/>
      <w:szCs w:val="24"/>
      <w:lang w:val="es-ES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  <w:lang w:val="es-ES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5"/>
    </w:pPr>
    <w:rPr>
      <w:b/>
      <w:bCs/>
      <w:kern w:val="0"/>
      <w:sz w:val="22"/>
      <w:szCs w:val="22"/>
      <w:lang w:val="es-ES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6"/>
    </w:pPr>
    <w:rPr>
      <w:kern w:val="0"/>
      <w:sz w:val="24"/>
      <w:szCs w:val="24"/>
      <w:lang w:val="es-ES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  <w:lang w:val="es-ES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val="es-ES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Variable"/>
    <w:basedOn w:val="11"/>
    <w:qFormat/>
    <w:uiPriority w:val="0"/>
    <w:rPr>
      <w:i/>
      <w:iCs/>
    </w:rPr>
  </w:style>
  <w:style w:type="character" w:styleId="14">
    <w:name w:val="HTML Acronym"/>
    <w:basedOn w:val="11"/>
    <w:qFormat/>
    <w:uiPriority w:val="0"/>
  </w:style>
  <w:style w:type="character" w:styleId="15">
    <w:name w:val="endnote reference"/>
    <w:basedOn w:val="11"/>
    <w:uiPriority w:val="0"/>
    <w:rPr>
      <w:vertAlign w:val="superscript"/>
    </w:rPr>
  </w:style>
  <w:style w:type="character" w:styleId="16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7">
    <w:name w:val="line number"/>
    <w:basedOn w:val="11"/>
    <w:uiPriority w:val="0"/>
  </w:style>
  <w:style w:type="character" w:styleId="18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9">
    <w:name w:val="annotation reference"/>
    <w:basedOn w:val="11"/>
    <w:uiPriority w:val="0"/>
    <w:rPr>
      <w:sz w:val="21"/>
      <w:szCs w:val="21"/>
    </w:rPr>
  </w:style>
  <w:style w:type="character" w:styleId="20">
    <w:name w:val="HTML Sample"/>
    <w:basedOn w:val="11"/>
    <w:qFormat/>
    <w:uiPriority w:val="0"/>
    <w:rPr>
      <w:rFonts w:ascii="Courier New" w:hAnsi="Courier New" w:cs="Courier New"/>
    </w:rPr>
  </w:style>
  <w:style w:type="character" w:styleId="21">
    <w:name w:val="footnote reference"/>
    <w:basedOn w:val="11"/>
    <w:qFormat/>
    <w:uiPriority w:val="0"/>
    <w:rPr>
      <w:vertAlign w:val="superscript"/>
    </w:rPr>
  </w:style>
  <w:style w:type="character" w:styleId="22">
    <w:name w:val="HTML Cite"/>
    <w:basedOn w:val="11"/>
    <w:qFormat/>
    <w:uiPriority w:val="0"/>
    <w:rPr>
      <w:i/>
      <w:iCs/>
    </w:rPr>
  </w:style>
  <w:style w:type="character" w:styleId="23">
    <w:name w:val="HTML Definition"/>
    <w:basedOn w:val="11"/>
    <w:qFormat/>
    <w:uiPriority w:val="0"/>
    <w:rPr>
      <w:i/>
      <w:iCs/>
    </w:rPr>
  </w:style>
  <w:style w:type="character" w:styleId="24">
    <w:name w:val="Emphasis"/>
    <w:basedOn w:val="11"/>
    <w:qFormat/>
    <w:uiPriority w:val="0"/>
    <w:rPr>
      <w:i/>
      <w:iCs/>
    </w:rPr>
  </w:style>
  <w:style w:type="character" w:styleId="25">
    <w:name w:val="Hyperlink"/>
    <w:basedOn w:val="11"/>
    <w:uiPriority w:val="0"/>
    <w:rPr>
      <w:color w:val="0000FF"/>
      <w:u w:val="single"/>
    </w:rPr>
  </w:style>
  <w:style w:type="character" w:styleId="26">
    <w:name w:val="FollowedHyperlink"/>
    <w:basedOn w:val="11"/>
    <w:qFormat/>
    <w:uiPriority w:val="0"/>
    <w:rPr>
      <w:color w:val="800080"/>
      <w:u w:val="single"/>
    </w:rPr>
  </w:style>
  <w:style w:type="character" w:styleId="27">
    <w:name w:val="page number"/>
    <w:basedOn w:val="11"/>
    <w:uiPriority w:val="0"/>
  </w:style>
  <w:style w:type="character" w:styleId="28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9">
    <w:name w:val="Strong"/>
    <w:basedOn w:val="11"/>
    <w:qFormat/>
    <w:uiPriority w:val="0"/>
    <w:rPr>
      <w:b/>
      <w:bCs/>
    </w:rPr>
  </w:style>
  <w:style w:type="paragraph" w:styleId="30">
    <w:name w:val="List Continue 2"/>
    <w:basedOn w:val="1"/>
    <w:uiPriority w:val="0"/>
    <w:pPr>
      <w:spacing w:after="120"/>
      <w:ind w:left="720"/>
    </w:pPr>
  </w:style>
  <w:style w:type="paragraph" w:styleId="31">
    <w:name w:val="index 1"/>
    <w:basedOn w:val="1"/>
    <w:next w:val="1"/>
    <w:uiPriority w:val="0"/>
  </w:style>
  <w:style w:type="paragraph" w:styleId="32">
    <w:name w:val="toc 3"/>
    <w:basedOn w:val="1"/>
    <w:next w:val="1"/>
    <w:uiPriority w:val="0"/>
    <w:pPr>
      <w:ind w:left="840" w:leftChars="400"/>
    </w:pPr>
  </w:style>
  <w:style w:type="paragraph" w:styleId="33">
    <w:name w:val="index 7"/>
    <w:basedOn w:val="1"/>
    <w:next w:val="1"/>
    <w:uiPriority w:val="0"/>
    <w:pPr>
      <w:ind w:left="1200" w:leftChars="1200"/>
    </w:pPr>
  </w:style>
  <w:style w:type="paragraph" w:styleId="34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35">
    <w:name w:val="toc 9"/>
    <w:basedOn w:val="1"/>
    <w:next w:val="1"/>
    <w:uiPriority w:val="0"/>
    <w:pPr>
      <w:ind w:left="3360" w:leftChars="1600"/>
    </w:pPr>
  </w:style>
  <w:style w:type="paragraph" w:styleId="3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37">
    <w:name w:val="toc 7"/>
    <w:basedOn w:val="1"/>
    <w:next w:val="1"/>
    <w:uiPriority w:val="0"/>
    <w:pPr>
      <w:ind w:left="2520" w:leftChars="1200"/>
    </w:pPr>
  </w:style>
  <w:style w:type="paragraph" w:styleId="38">
    <w:name w:val="toc 1"/>
    <w:basedOn w:val="1"/>
    <w:next w:val="1"/>
    <w:uiPriority w:val="0"/>
  </w:style>
  <w:style w:type="paragraph" w:styleId="39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40">
    <w:name w:val="index 4"/>
    <w:basedOn w:val="1"/>
    <w:next w:val="1"/>
    <w:uiPriority w:val="0"/>
    <w:pPr>
      <w:ind w:left="600" w:leftChars="600"/>
    </w:pPr>
  </w:style>
  <w:style w:type="paragraph" w:styleId="41">
    <w:name w:val="Document Map"/>
    <w:basedOn w:val="1"/>
    <w:uiPriority w:val="0"/>
    <w:pPr>
      <w:shd w:val="clear" w:color="auto" w:fill="000080"/>
    </w:pPr>
  </w:style>
  <w:style w:type="paragraph" w:styleId="42">
    <w:name w:val="toc 8"/>
    <w:basedOn w:val="1"/>
    <w:next w:val="1"/>
    <w:uiPriority w:val="0"/>
    <w:pPr>
      <w:ind w:left="2940" w:leftChars="1400"/>
    </w:pPr>
  </w:style>
  <w:style w:type="paragraph" w:styleId="43">
    <w:name w:val="toc 2"/>
    <w:basedOn w:val="1"/>
    <w:next w:val="1"/>
    <w:qFormat/>
    <w:uiPriority w:val="0"/>
    <w:pPr>
      <w:ind w:left="420" w:leftChars="200"/>
    </w:pPr>
  </w:style>
  <w:style w:type="paragraph" w:styleId="44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45">
    <w:name w:val="index 3"/>
    <w:basedOn w:val="1"/>
    <w:next w:val="1"/>
    <w:uiPriority w:val="0"/>
    <w:pPr>
      <w:ind w:left="400" w:leftChars="400"/>
    </w:pPr>
  </w:style>
  <w:style w:type="paragraph" w:styleId="46">
    <w:name w:val="endnote text"/>
    <w:basedOn w:val="1"/>
    <w:uiPriority w:val="0"/>
    <w:pPr>
      <w:snapToGrid w:val="0"/>
      <w:jc w:val="left"/>
    </w:pPr>
  </w:style>
  <w:style w:type="paragraph" w:styleId="47">
    <w:name w:val="List Continue 3"/>
    <w:basedOn w:val="1"/>
    <w:uiPriority w:val="0"/>
    <w:pPr>
      <w:spacing w:after="120"/>
      <w:ind w:left="1080"/>
    </w:pPr>
  </w:style>
  <w:style w:type="paragraph" w:styleId="48">
    <w:name w:val="index 8"/>
    <w:basedOn w:val="1"/>
    <w:next w:val="1"/>
    <w:qFormat/>
    <w:uiPriority w:val="0"/>
    <w:pPr>
      <w:ind w:left="1400" w:leftChars="1400"/>
    </w:pPr>
  </w:style>
  <w:style w:type="paragraph" w:styleId="49">
    <w:name w:val="index 5"/>
    <w:basedOn w:val="1"/>
    <w:next w:val="1"/>
    <w:uiPriority w:val="0"/>
    <w:pPr>
      <w:ind w:left="800" w:leftChars="800"/>
    </w:pPr>
  </w:style>
  <w:style w:type="paragraph" w:styleId="50">
    <w:name w:val="index 2"/>
    <w:basedOn w:val="1"/>
    <w:next w:val="1"/>
    <w:qFormat/>
    <w:uiPriority w:val="0"/>
    <w:pPr>
      <w:ind w:left="200" w:leftChars="200"/>
    </w:pPr>
  </w:style>
  <w:style w:type="paragraph" w:styleId="51">
    <w:name w:val="annotation subject"/>
    <w:basedOn w:val="52"/>
    <w:next w:val="52"/>
    <w:qFormat/>
    <w:uiPriority w:val="0"/>
    <w:rPr>
      <w:b/>
      <w:bCs/>
    </w:rPr>
  </w:style>
  <w:style w:type="paragraph" w:styleId="52">
    <w:name w:val="annotation text"/>
    <w:basedOn w:val="1"/>
    <w:qFormat/>
    <w:uiPriority w:val="0"/>
    <w:pPr>
      <w:jc w:val="left"/>
    </w:pPr>
  </w:style>
  <w:style w:type="paragraph" w:styleId="53">
    <w:name w:val="Balloon Text"/>
    <w:basedOn w:val="1"/>
    <w:uiPriority w:val="0"/>
    <w:rPr>
      <w:sz w:val="16"/>
      <w:szCs w:val="16"/>
    </w:rPr>
  </w:style>
  <w:style w:type="paragraph" w:styleId="54">
    <w:name w:val="Closing"/>
    <w:basedOn w:val="1"/>
    <w:qFormat/>
    <w:uiPriority w:val="0"/>
    <w:pPr>
      <w:ind w:left="4320"/>
    </w:pPr>
  </w:style>
  <w:style w:type="paragraph" w:styleId="55">
    <w:name w:val="toc 6"/>
    <w:basedOn w:val="1"/>
    <w:next w:val="1"/>
    <w:uiPriority w:val="0"/>
    <w:pPr>
      <w:ind w:left="2100" w:leftChars="1000"/>
    </w:pPr>
  </w:style>
  <w:style w:type="paragraph" w:styleId="56">
    <w:name w:val="toc 5"/>
    <w:basedOn w:val="1"/>
    <w:next w:val="1"/>
    <w:qFormat/>
    <w:uiPriority w:val="0"/>
    <w:pPr>
      <w:ind w:left="1680" w:leftChars="800"/>
    </w:pPr>
  </w:style>
  <w:style w:type="paragraph" w:styleId="57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58">
    <w:name w:val="index 9"/>
    <w:basedOn w:val="1"/>
    <w:next w:val="1"/>
    <w:qFormat/>
    <w:uiPriority w:val="0"/>
    <w:pPr>
      <w:ind w:left="1600" w:leftChars="1600"/>
    </w:pPr>
  </w:style>
  <w:style w:type="paragraph" w:styleId="59">
    <w:name w:val="toc 4"/>
    <w:basedOn w:val="1"/>
    <w:next w:val="1"/>
    <w:uiPriority w:val="0"/>
    <w:pPr>
      <w:ind w:left="1260" w:leftChars="600"/>
    </w:pPr>
  </w:style>
  <w:style w:type="paragraph" w:styleId="60">
    <w:name w:val="index 6"/>
    <w:basedOn w:val="1"/>
    <w:next w:val="1"/>
    <w:qFormat/>
    <w:uiPriority w:val="0"/>
    <w:pPr>
      <w:ind w:left="1000" w:leftChars="1000"/>
    </w:pPr>
  </w:style>
  <w:style w:type="paragraph" w:styleId="61">
    <w:name w:val="List Continue"/>
    <w:basedOn w:val="1"/>
    <w:qFormat/>
    <w:uiPriority w:val="0"/>
    <w:pPr>
      <w:spacing w:after="120"/>
      <w:ind w:left="360"/>
    </w:pPr>
  </w:style>
  <w:style w:type="paragraph" w:styleId="62">
    <w:name w:val="table of authorities"/>
    <w:basedOn w:val="1"/>
    <w:next w:val="1"/>
    <w:qFormat/>
    <w:uiPriority w:val="0"/>
    <w:pPr>
      <w:ind w:left="420" w:leftChars="200"/>
    </w:pPr>
  </w:style>
  <w:style w:type="paragraph" w:styleId="63">
    <w:name w:val="index heading"/>
    <w:basedOn w:val="1"/>
    <w:next w:val="31"/>
    <w:qFormat/>
    <w:uiPriority w:val="0"/>
    <w:rPr>
      <w:rFonts w:ascii="Arial" w:hAnsi="Arial" w:cs="Arial"/>
      <w:b/>
      <w:bCs/>
    </w:rPr>
  </w:style>
  <w:style w:type="paragraph" w:styleId="64">
    <w:name w:val="List Continue 4"/>
    <w:basedOn w:val="1"/>
    <w:qFormat/>
    <w:uiPriority w:val="0"/>
    <w:pPr>
      <w:spacing w:after="120"/>
      <w:ind w:left="1440"/>
    </w:pPr>
  </w:style>
  <w:style w:type="paragraph" w:styleId="65">
    <w:name w:val="Body Text 2"/>
    <w:basedOn w:val="1"/>
    <w:qFormat/>
    <w:uiPriority w:val="0"/>
    <w:pPr>
      <w:spacing w:after="120" w:line="480" w:lineRule="auto"/>
    </w:pPr>
  </w:style>
  <w:style w:type="paragraph" w:styleId="66">
    <w:name w:val="List 3"/>
    <w:basedOn w:val="1"/>
    <w:qFormat/>
    <w:uiPriority w:val="0"/>
    <w:pPr>
      <w:ind w:left="1080" w:hanging="360"/>
    </w:pPr>
  </w:style>
  <w:style w:type="paragraph" w:styleId="67">
    <w:name w:val="Note Heading"/>
    <w:basedOn w:val="1"/>
    <w:next w:val="1"/>
    <w:qFormat/>
    <w:uiPriority w:val="0"/>
  </w:style>
  <w:style w:type="paragraph" w:styleId="68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69">
    <w:name w:val="List Continue 5"/>
    <w:basedOn w:val="1"/>
    <w:qFormat/>
    <w:uiPriority w:val="0"/>
    <w:pPr>
      <w:spacing w:after="120"/>
      <w:ind w:left="1800"/>
    </w:pPr>
  </w:style>
  <w:style w:type="paragraph" w:styleId="70">
    <w:name w:val="List Number 2"/>
    <w:basedOn w:val="1"/>
    <w:qFormat/>
    <w:uiPriority w:val="0"/>
    <w:pPr>
      <w:numPr>
        <w:ilvl w:val="0"/>
        <w:numId w:val="1"/>
      </w:numPr>
    </w:pPr>
  </w:style>
  <w:style w:type="paragraph" w:styleId="71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72">
    <w:name w:val="HTML Address"/>
    <w:basedOn w:val="1"/>
    <w:qFormat/>
    <w:uiPriority w:val="0"/>
    <w:rPr>
      <w:i/>
      <w:iCs/>
    </w:rPr>
  </w:style>
  <w:style w:type="paragraph" w:styleId="73">
    <w:name w:val="List Number 4"/>
    <w:basedOn w:val="1"/>
    <w:qFormat/>
    <w:uiPriority w:val="0"/>
    <w:pPr>
      <w:numPr>
        <w:ilvl w:val="0"/>
        <w:numId w:val="2"/>
      </w:numPr>
    </w:pPr>
  </w:style>
  <w:style w:type="paragraph" w:styleId="74">
    <w:name w:val="List Number 3"/>
    <w:basedOn w:val="1"/>
    <w:qFormat/>
    <w:uiPriority w:val="0"/>
    <w:pPr>
      <w:numPr>
        <w:ilvl w:val="0"/>
        <w:numId w:val="3"/>
      </w:numPr>
    </w:pPr>
  </w:style>
  <w:style w:type="paragraph" w:styleId="75">
    <w:name w:val="HTML Preformatted"/>
    <w:basedOn w:val="1"/>
    <w:uiPriority w:val="0"/>
    <w:rPr>
      <w:rFonts w:ascii="Courier New" w:hAnsi="Courier New" w:cs="Courier New"/>
      <w:sz w:val="20"/>
    </w:rPr>
  </w:style>
  <w:style w:type="paragraph" w:styleId="76">
    <w:name w:val="Body Text Indent 3"/>
    <w:basedOn w:val="1"/>
    <w:uiPriority w:val="0"/>
    <w:pPr>
      <w:spacing w:after="120"/>
      <w:ind w:left="360"/>
    </w:pPr>
    <w:rPr>
      <w:sz w:val="16"/>
      <w:szCs w:val="16"/>
    </w:rPr>
  </w:style>
  <w:style w:type="paragraph" w:styleId="77">
    <w:name w:val="envelope address"/>
    <w:basedOn w:val="1"/>
    <w:uiPriority w:val="0"/>
    <w:pPr>
      <w:framePr w:w="7920" w:h="1980" w:hRule="exact" w:hSpace="141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78">
    <w:name w:val="Body Text Indent"/>
    <w:basedOn w:val="1"/>
    <w:uiPriority w:val="0"/>
    <w:pPr>
      <w:spacing w:after="120"/>
      <w:ind w:left="360"/>
    </w:pPr>
  </w:style>
  <w:style w:type="paragraph" w:styleId="79">
    <w:name w:val="List Number"/>
    <w:basedOn w:val="1"/>
    <w:uiPriority w:val="0"/>
    <w:pPr>
      <w:numPr>
        <w:ilvl w:val="0"/>
        <w:numId w:val="4"/>
      </w:numPr>
    </w:pPr>
  </w:style>
  <w:style w:type="paragraph" w:styleId="80">
    <w:name w:val="List 2"/>
    <w:basedOn w:val="1"/>
    <w:uiPriority w:val="0"/>
    <w:pPr>
      <w:ind w:left="720" w:hanging="360"/>
    </w:pPr>
  </w:style>
  <w:style w:type="paragraph" w:styleId="81">
    <w:name w:val="Signature"/>
    <w:basedOn w:val="1"/>
    <w:uiPriority w:val="0"/>
    <w:pPr>
      <w:ind w:left="4320"/>
    </w:pPr>
  </w:style>
  <w:style w:type="paragraph" w:styleId="82">
    <w:name w:val="List Bullet 3"/>
    <w:basedOn w:val="1"/>
    <w:uiPriority w:val="0"/>
    <w:pPr>
      <w:numPr>
        <w:ilvl w:val="0"/>
        <w:numId w:val="5"/>
      </w:numPr>
    </w:pPr>
  </w:style>
  <w:style w:type="paragraph" w:styleId="83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84">
    <w:name w:val="List Number 5"/>
    <w:basedOn w:val="1"/>
    <w:uiPriority w:val="0"/>
    <w:pPr>
      <w:numPr>
        <w:ilvl w:val="0"/>
        <w:numId w:val="6"/>
      </w:numPr>
    </w:pPr>
  </w:style>
  <w:style w:type="paragraph" w:styleId="85">
    <w:name w:val="E-mail Signature"/>
    <w:basedOn w:val="1"/>
    <w:uiPriority w:val="0"/>
  </w:style>
  <w:style w:type="paragraph" w:styleId="86">
    <w:name w:val="List Bullet 5"/>
    <w:basedOn w:val="1"/>
    <w:uiPriority w:val="0"/>
    <w:pPr>
      <w:numPr>
        <w:ilvl w:val="0"/>
        <w:numId w:val="7"/>
      </w:numPr>
    </w:pPr>
  </w:style>
  <w:style w:type="paragraph" w:styleId="87">
    <w:name w:val="Date"/>
    <w:basedOn w:val="1"/>
    <w:next w:val="1"/>
    <w:qFormat/>
    <w:uiPriority w:val="0"/>
  </w:style>
  <w:style w:type="paragraph" w:styleId="88">
    <w:name w:val="List 5"/>
    <w:basedOn w:val="1"/>
    <w:uiPriority w:val="0"/>
    <w:pPr>
      <w:ind w:left="1800" w:hanging="360"/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List 4"/>
    <w:basedOn w:val="1"/>
    <w:uiPriority w:val="0"/>
    <w:pPr>
      <w:ind w:left="1440" w:hanging="360"/>
    </w:pPr>
  </w:style>
  <w:style w:type="paragraph" w:styleId="91">
    <w:name w:val="List Bullet"/>
    <w:basedOn w:val="1"/>
    <w:uiPriority w:val="0"/>
    <w:pPr>
      <w:numPr>
        <w:ilvl w:val="0"/>
        <w:numId w:val="8"/>
      </w:numPr>
    </w:pPr>
  </w:style>
  <w:style w:type="paragraph" w:styleId="92">
    <w:name w:val="List Bullet 2"/>
    <w:basedOn w:val="1"/>
    <w:uiPriority w:val="0"/>
    <w:pPr>
      <w:numPr>
        <w:ilvl w:val="0"/>
        <w:numId w:val="9"/>
      </w:numPr>
    </w:pPr>
  </w:style>
  <w:style w:type="paragraph" w:styleId="93">
    <w:name w:val="List Bullet 4"/>
    <w:basedOn w:val="1"/>
    <w:uiPriority w:val="0"/>
    <w:pPr>
      <w:numPr>
        <w:ilvl w:val="0"/>
        <w:numId w:val="10"/>
      </w:numPr>
    </w:pPr>
  </w:style>
  <w:style w:type="paragraph" w:styleId="94">
    <w:name w:val="Normal (Web)"/>
    <w:basedOn w:val="1"/>
    <w:uiPriority w:val="0"/>
    <w:rPr>
      <w:sz w:val="24"/>
      <w:szCs w:val="24"/>
    </w:rPr>
  </w:style>
  <w:style w:type="paragraph" w:styleId="95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96">
    <w:name w:val="Salutation"/>
    <w:basedOn w:val="1"/>
    <w:next w:val="1"/>
    <w:uiPriority w:val="0"/>
  </w:style>
  <w:style w:type="paragraph" w:styleId="97">
    <w:name w:val="Body Text Indent 2"/>
    <w:basedOn w:val="1"/>
    <w:uiPriority w:val="0"/>
    <w:pPr>
      <w:spacing w:after="120" w:line="480" w:lineRule="auto"/>
      <w:ind w:left="360"/>
    </w:pPr>
  </w:style>
  <w:style w:type="paragraph" w:styleId="98">
    <w:name w:val="Normal Indent"/>
    <w:basedOn w:val="1"/>
    <w:uiPriority w:val="0"/>
    <w:pPr>
      <w:ind w:left="708"/>
    </w:pPr>
  </w:style>
  <w:style w:type="paragraph" w:styleId="99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100">
    <w:name w:val="Block Text"/>
    <w:basedOn w:val="1"/>
    <w:uiPriority w:val="0"/>
    <w:pPr>
      <w:spacing w:after="120"/>
      <w:ind w:left="1440" w:right="1440"/>
    </w:pPr>
  </w:style>
  <w:style w:type="paragraph" w:styleId="101">
    <w:name w:val="Body Text"/>
    <w:basedOn w:val="1"/>
    <w:uiPriority w:val="0"/>
    <w:pPr>
      <w:spacing w:after="120"/>
    </w:pPr>
  </w:style>
  <w:style w:type="paragraph" w:styleId="102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03">
    <w:name w:val="Body Text First Indent"/>
    <w:basedOn w:val="101"/>
    <w:uiPriority w:val="0"/>
    <w:pPr>
      <w:ind w:firstLine="210"/>
    </w:pPr>
  </w:style>
  <w:style w:type="paragraph" w:styleId="104">
    <w:name w:val="Body Text First Indent 2"/>
    <w:basedOn w:val="78"/>
    <w:uiPriority w:val="0"/>
    <w:pPr>
      <w:ind w:firstLine="210"/>
    </w:pPr>
  </w:style>
  <w:style w:type="paragraph" w:styleId="105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106">
    <w:name w:val="Title"/>
    <w:basedOn w:val="1"/>
    <w:qFormat/>
    <w:uiPriority w:val="0"/>
    <w:pPr>
      <w:widowControl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  <w:lang w:val="es-ES"/>
    </w:rPr>
  </w:style>
  <w:style w:type="table" w:styleId="107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09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11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3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9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2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3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29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31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3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33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34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6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9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41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2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3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5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47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9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50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2021-04-06T18:11:00Z</dcterms:created>
  <dc:creator>LuisAngel</dc:creator>
  <cp:lastModifiedBy>Luis Angel Vanegas Martinez</cp:lastModifiedBy>
  <dcterms:modified xsi:type="dcterms:W3CDTF">2021-04-07T00:25:59Z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3082-11.2.0.10078</vt:lpwstr>
  </property>
</Properties>
</file>