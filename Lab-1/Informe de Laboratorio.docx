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bidi w:val="0"/>
        <w:rPr>
          <w:rFonts w:hint="default"/>
          <w:lang w:val="es-ES"/>
        </w:rPr>
      </w:pPr>
    </w:p>
    <w:p>
      <w:pPr>
        <w:pStyle w:val="2"/>
        <w:bidi w:val="0"/>
        <w:jc w:val="center"/>
        <w:rPr>
          <w:rFonts w:hint="default"/>
          <w:lang w:val="es-ES"/>
        </w:rPr>
      </w:pPr>
      <w:r>
        <w:rPr>
          <w:rFonts w:hint="default"/>
          <w:lang w:val="es-ES"/>
        </w:rPr>
        <w:t>Informe</w:t>
      </w:r>
    </w:p>
    <w:p>
      <w:pPr>
        <w:jc w:val="center"/>
        <w:rPr>
          <w:rFonts w:hint="default"/>
          <w:b/>
          <w:bCs/>
          <w:sz w:val="40"/>
          <w:szCs w:val="40"/>
          <w:lang w:val="es-ES"/>
        </w:rPr>
      </w:pPr>
      <w:r>
        <w:rPr>
          <w:rFonts w:hint="default"/>
          <w:b/>
          <w:bCs/>
          <w:sz w:val="40"/>
          <w:szCs w:val="40"/>
          <w:lang w:val="es-ES"/>
        </w:rPr>
        <w:t>Laboratorio 1</w:t>
      </w:r>
    </w:p>
    <w:p>
      <w:pPr>
        <w:rPr>
          <w:rFonts w:hint="default"/>
          <w:lang w:val="es-ES"/>
        </w:rPr>
      </w:pP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r>
        <w:rPr>
          <w:rFonts w:hint="default"/>
          <w:sz w:val="40"/>
          <w:szCs w:val="40"/>
          <w:lang w:val="es-ES"/>
        </w:rPr>
        <w:t>Luis Ángel Vanegas Martinez</w:t>
      </w: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r>
        <w:rPr>
          <w:rFonts w:hint="default"/>
          <w:sz w:val="40"/>
          <w:szCs w:val="40"/>
          <w:lang w:val="es-ES"/>
        </w:rPr>
        <w:t>Problema #2</w:t>
      </w:r>
    </w:p>
    <w:p>
      <w:pPr>
        <w:jc w:val="center"/>
        <w:rPr>
          <w:rFonts w:hint="default"/>
          <w:sz w:val="40"/>
          <w:szCs w:val="40"/>
          <w:lang w:val="es-ES"/>
        </w:rPr>
      </w:pPr>
    </w:p>
    <w:p>
      <w:pPr>
        <w:jc w:val="both"/>
        <w:rPr>
          <w:rFonts w:hint="default"/>
          <w:sz w:val="40"/>
          <w:szCs w:val="40"/>
          <w:lang w:val="es-ES"/>
        </w:rPr>
      </w:pPr>
    </w:p>
    <w:p>
      <w:pPr>
        <w:jc w:val="both"/>
        <w:rPr>
          <w:rFonts w:hint="default"/>
          <w:sz w:val="40"/>
          <w:szCs w:val="40"/>
          <w:lang w:val="es-ES"/>
        </w:rPr>
      </w:pPr>
    </w:p>
    <w:p>
      <w:pPr>
        <w:jc w:val="center"/>
        <w:rPr>
          <w:rFonts w:hint="default"/>
          <w:sz w:val="36"/>
          <w:szCs w:val="36"/>
          <w:lang w:val="es-ES"/>
        </w:rPr>
      </w:pPr>
      <w:r>
        <w:rPr>
          <w:rFonts w:hint="default"/>
          <w:sz w:val="36"/>
          <w:szCs w:val="36"/>
          <w:lang w:val="es-ES"/>
        </w:rPr>
        <w:t>Diseño de Circuitos Combinacionales</w:t>
      </w:r>
    </w:p>
    <w:p>
      <w:pPr>
        <w:jc w:val="center"/>
        <w:rPr>
          <w:rFonts w:hint="default"/>
          <w:sz w:val="36"/>
          <w:szCs w:val="36"/>
          <w:lang w:val="es-ES"/>
        </w:rPr>
      </w:pPr>
      <w:r>
        <w:rPr>
          <w:rFonts w:hint="default"/>
          <w:sz w:val="36"/>
          <w:szCs w:val="36"/>
          <w:lang w:val="es-ES"/>
        </w:rPr>
        <w:t>Arquitectura de Computadores y Laboratorio</w:t>
      </w:r>
    </w:p>
    <w:p>
      <w:pPr>
        <w:jc w:val="center"/>
        <w:rPr>
          <w:rFonts w:hint="default"/>
          <w:sz w:val="36"/>
          <w:szCs w:val="36"/>
          <w:lang w:val="es-ES"/>
        </w:rPr>
      </w:pPr>
    </w:p>
    <w:p>
      <w:pPr>
        <w:jc w:val="center"/>
        <w:rPr>
          <w:rFonts w:hint="default"/>
          <w:sz w:val="36"/>
          <w:szCs w:val="36"/>
          <w:lang w:val="es-ES"/>
        </w:rPr>
      </w:pPr>
    </w:p>
    <w:p>
      <w:pPr>
        <w:bidi w:val="0"/>
        <w:jc w:val="center"/>
        <w:rPr>
          <w:sz w:val="40"/>
          <w:szCs w:val="40"/>
        </w:rPr>
      </w:pPr>
      <w:r>
        <w:rPr>
          <w:rFonts w:hint="default"/>
          <w:sz w:val="40"/>
          <w:szCs w:val="40"/>
        </w:rPr>
        <w:t>Fredy Alexánder Rivera Vélez</w:t>
      </w: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r>
        <w:rPr>
          <w:rFonts w:hint="default"/>
          <w:sz w:val="40"/>
          <w:szCs w:val="40"/>
          <w:lang w:val="es-ES"/>
        </w:rPr>
        <w:t>Universidad de Antioquia</w:t>
      </w:r>
    </w:p>
    <w:p>
      <w:pPr>
        <w:jc w:val="center"/>
        <w:rPr>
          <w:rFonts w:hint="default"/>
          <w:sz w:val="40"/>
          <w:szCs w:val="40"/>
          <w:lang w:val="es-ES"/>
        </w:rPr>
      </w:pPr>
    </w:p>
    <w:p>
      <w:pPr>
        <w:jc w:val="center"/>
        <w:rPr>
          <w:rFonts w:hint="default"/>
          <w:sz w:val="40"/>
          <w:szCs w:val="40"/>
          <w:lang w:val="es-ES"/>
        </w:rPr>
      </w:pPr>
    </w:p>
    <w:p>
      <w:pPr>
        <w:jc w:val="center"/>
        <w:rPr>
          <w:rFonts w:hint="default"/>
          <w:sz w:val="40"/>
          <w:szCs w:val="40"/>
          <w:lang w:val="es-ES"/>
        </w:rPr>
      </w:pPr>
    </w:p>
    <w:p>
      <w:pPr>
        <w:jc w:val="center"/>
        <w:rPr>
          <w:rFonts w:hint="default"/>
          <w:lang w:val="es-ES"/>
        </w:rPr>
      </w:pPr>
      <w:r>
        <w:rPr>
          <w:rFonts w:hint="default"/>
          <w:sz w:val="40"/>
          <w:szCs w:val="40"/>
          <w:lang w:val="es-ES"/>
        </w:rPr>
        <w:t>2021-1</w:t>
      </w:r>
    </w:p>
    <w:p>
      <w:pPr>
        <w:pStyle w:val="2"/>
        <w:bidi w:val="0"/>
        <w:jc w:val="center"/>
        <w:rPr>
          <w:rFonts w:hint="default"/>
          <w:lang w:val="es-ES"/>
        </w:rPr>
      </w:pPr>
      <w:r>
        <w:rPr>
          <w:rFonts w:hint="default"/>
          <w:lang w:val="es-ES"/>
        </w:rPr>
        <w:t>Objetivo</w:t>
      </w:r>
    </w:p>
    <w:p>
      <w:pPr>
        <w:rPr>
          <w:rFonts w:hint="default"/>
          <w:lang w:val="es-ES"/>
        </w:rPr>
      </w:pPr>
    </w:p>
    <w:p>
      <w:pPr>
        <w:numPr>
          <w:ilvl w:val="0"/>
          <w:numId w:val="11"/>
        </w:numPr>
        <w:ind w:left="420" w:leftChars="0" w:hanging="420" w:firstLineChars="0"/>
        <w:rPr>
          <w:rFonts w:hint="default"/>
          <w:lang w:val="es-ES"/>
        </w:rPr>
      </w:pPr>
      <w:r>
        <w:rPr>
          <w:rFonts w:hint="default"/>
          <w:lang w:val="es-ES"/>
        </w:rPr>
        <w:t>Emplear los conocimientos teóricos adquiridos en el curso en el proceso de diseño de sistemas digitales combinacionales.</w:t>
      </w:r>
    </w:p>
    <w:p>
      <w:pPr>
        <w:numPr>
          <w:ilvl w:val="0"/>
          <w:numId w:val="11"/>
        </w:numPr>
        <w:ind w:left="420" w:leftChars="0" w:hanging="420" w:firstLineChars="0"/>
        <w:rPr>
          <w:rFonts w:hint="default"/>
          <w:lang w:val="es-ES"/>
        </w:rPr>
      </w:pPr>
      <w:r>
        <w:rPr>
          <w:rFonts w:hint="default"/>
          <w:lang w:val="es-ES"/>
        </w:rPr>
        <w:t>Emplear herramientas de software para el diseño y la simulación de sistemas digitales.</w:t>
      </w:r>
    </w:p>
    <w:p>
      <w:pPr>
        <w:pStyle w:val="2"/>
        <w:bidi w:val="0"/>
        <w:jc w:val="center"/>
        <w:rPr>
          <w:rFonts w:hint="default"/>
          <w:lang w:val="es-ES"/>
        </w:rPr>
      </w:pPr>
    </w:p>
    <w:p>
      <w:pPr>
        <w:pStyle w:val="2"/>
        <w:bidi w:val="0"/>
        <w:jc w:val="center"/>
        <w:rPr>
          <w:rFonts w:hint="default"/>
          <w:lang w:val="es-ES"/>
        </w:rPr>
      </w:pPr>
      <w:r>
        <w:rPr>
          <w:rFonts w:hint="default"/>
          <w:lang w:val="es-ES"/>
        </w:rPr>
        <w:t>Problema Asignado</w:t>
      </w:r>
      <w:r>
        <w:rPr>
          <w:rFonts w:hint="default"/>
          <w:lang w:val="es-ES"/>
        </w:rPr>
        <w:br w:type="textWrapping"/>
      </w:r>
    </w:p>
    <w:p>
      <w:pPr>
        <w:rPr>
          <w:rFonts w:hint="default"/>
          <w:lang w:val="es-ES"/>
        </w:rPr>
      </w:pPr>
      <w:r>
        <w:rPr>
          <w:rFonts w:hint="default"/>
          <w:lang w:val="es-ES"/>
        </w:rPr>
        <w:drawing>
          <wp:inline distT="0" distB="0" distL="114300" distR="114300">
            <wp:extent cx="5273040" cy="3879850"/>
            <wp:effectExtent l="0" t="0" r="0" b="6350"/>
            <wp:docPr id="3" name="Imagen 3" descr="pro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roblema"/>
                    <pic:cNvPicPr>
                      <a:picLocks noChangeAspect="1"/>
                    </pic:cNvPicPr>
                  </pic:nvPicPr>
                  <pic:blipFill>
                    <a:blip r:embed="rId4"/>
                    <a:stretch>
                      <a:fillRect/>
                    </a:stretch>
                  </pic:blipFill>
                  <pic:spPr>
                    <a:xfrm>
                      <a:off x="0" y="0"/>
                      <a:ext cx="5273040" cy="3879850"/>
                    </a:xfrm>
                    <a:prstGeom prst="rect">
                      <a:avLst/>
                    </a:prstGeom>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jc w:val="center"/>
        <w:rPr>
          <w:rFonts w:hint="default"/>
          <w:lang w:val="es-ES"/>
        </w:rPr>
      </w:pPr>
      <w:r>
        <w:rPr>
          <w:rFonts w:hint="default"/>
          <w:lang w:val="es-ES"/>
        </w:rPr>
        <w:t>Arquitecturas</w:t>
      </w:r>
    </w:p>
    <w:p>
      <w:pPr>
        <w:rPr>
          <w:rFonts w:hint="default"/>
          <w:lang w:val="es-ES"/>
        </w:rPr>
      </w:pPr>
    </w:p>
    <w:p>
      <w:pPr>
        <w:pStyle w:val="3"/>
        <w:bidi w:val="0"/>
        <w:rPr>
          <w:rFonts w:hint="default"/>
          <w:b w:val="0"/>
          <w:bCs w:val="0"/>
          <w:lang w:val="es-ES"/>
        </w:rPr>
      </w:pPr>
      <w:r>
        <w:rPr>
          <w:rFonts w:hint="default"/>
          <w:b w:val="0"/>
          <w:bCs w:val="0"/>
          <w:lang w:val="es-ES"/>
        </w:rPr>
        <w:t>Arquitectura Propuesta</w:t>
      </w:r>
    </w:p>
    <w:p>
      <w:pPr>
        <w:jc w:val="both"/>
        <w:rPr>
          <w:rFonts w:hint="default"/>
          <w:lang w:val="es-ES"/>
        </w:rPr>
      </w:pPr>
      <w:r>
        <w:rPr>
          <w:rFonts w:hint="default"/>
          <w:lang w:val="es-ES"/>
        </w:rPr>
        <w:drawing>
          <wp:inline distT="0" distB="0" distL="114300" distR="114300">
            <wp:extent cx="5269230" cy="2546350"/>
            <wp:effectExtent l="0" t="0" r="3810" b="13970"/>
            <wp:docPr id="1" name="Imagen 1" descr="arquitectura_pro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rquitectura_propuesta"/>
                    <pic:cNvPicPr>
                      <a:picLocks noChangeAspect="1"/>
                    </pic:cNvPicPr>
                  </pic:nvPicPr>
                  <pic:blipFill>
                    <a:blip r:embed="rId5"/>
                    <a:stretch>
                      <a:fillRect/>
                    </a:stretch>
                  </pic:blipFill>
                  <pic:spPr>
                    <a:xfrm>
                      <a:off x="0" y="0"/>
                      <a:ext cx="5269230" cy="2546350"/>
                    </a:xfrm>
                    <a:prstGeom prst="rect">
                      <a:avLst/>
                    </a:prstGeom>
                  </pic:spPr>
                </pic:pic>
              </a:graphicData>
            </a:graphic>
          </wp:inline>
        </w:drawing>
      </w:r>
    </w:p>
    <w:p>
      <w:pPr>
        <w:jc w:val="both"/>
        <w:rPr>
          <w:rFonts w:hint="default"/>
          <w:lang w:val="es-ES"/>
        </w:rPr>
      </w:pPr>
    </w:p>
    <w:p>
      <w:pPr>
        <w:jc w:val="both"/>
        <w:rPr>
          <w:rFonts w:hint="default"/>
          <w:lang w:val="es-ES"/>
        </w:rPr>
      </w:pPr>
    </w:p>
    <w:p>
      <w:pPr>
        <w:pStyle w:val="3"/>
        <w:bidi w:val="0"/>
        <w:rPr>
          <w:rFonts w:hint="default"/>
          <w:b w:val="0"/>
          <w:bCs w:val="0"/>
          <w:lang w:val="es-ES"/>
        </w:rPr>
      </w:pPr>
      <w:r>
        <w:rPr>
          <w:rFonts w:hint="default"/>
          <w:b w:val="0"/>
          <w:bCs w:val="0"/>
          <w:lang w:val="es-ES"/>
        </w:rPr>
        <w:t>Arquitectura de la solución</w:t>
      </w:r>
    </w:p>
    <w:p>
      <w:pPr>
        <w:jc w:val="center"/>
        <w:rPr>
          <w:rFonts w:hint="default"/>
          <w:lang w:val="es-ES"/>
        </w:rPr>
      </w:pPr>
      <w:r>
        <w:rPr>
          <w:rFonts w:hint="default"/>
          <w:lang w:val="es-ES"/>
        </w:rPr>
        <w:drawing>
          <wp:inline distT="0" distB="0" distL="114300" distR="114300">
            <wp:extent cx="5271770" cy="2348865"/>
            <wp:effectExtent l="0" t="0" r="1270" b="13335"/>
            <wp:docPr id="2" name="Imagen 2" descr="arquitectura_sol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arquitectura_solución"/>
                    <pic:cNvPicPr>
                      <a:picLocks noChangeAspect="1"/>
                    </pic:cNvPicPr>
                  </pic:nvPicPr>
                  <pic:blipFill>
                    <a:blip r:embed="rId6"/>
                    <a:stretch>
                      <a:fillRect/>
                    </a:stretch>
                  </pic:blipFill>
                  <pic:spPr>
                    <a:xfrm>
                      <a:off x="0" y="0"/>
                      <a:ext cx="5271770" cy="2348865"/>
                    </a:xfrm>
                    <a:prstGeom prst="rect">
                      <a:avLst/>
                    </a:prstGeom>
                  </pic:spPr>
                </pic:pic>
              </a:graphicData>
            </a:graphic>
          </wp:inline>
        </w:drawing>
      </w: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jc w:val="center"/>
        <w:rPr>
          <w:rFonts w:hint="default"/>
          <w:lang w:val="es-ES"/>
        </w:rPr>
      </w:pPr>
    </w:p>
    <w:p>
      <w:pPr>
        <w:pStyle w:val="3"/>
        <w:bidi w:val="0"/>
        <w:rPr>
          <w:rFonts w:hint="default"/>
          <w:b w:val="0"/>
          <w:bCs w:val="0"/>
          <w:lang w:val="es-ES"/>
        </w:rPr>
      </w:pPr>
      <w:r>
        <w:rPr>
          <w:rFonts w:hint="default"/>
          <w:b w:val="0"/>
          <w:bCs w:val="0"/>
          <w:lang w:val="es-ES"/>
        </w:rPr>
        <w:t>Arquitectura del Diseño de Circuito</w:t>
      </w:r>
    </w:p>
    <w:p>
      <w:pPr>
        <w:rPr>
          <w:rFonts w:hint="default"/>
          <w:lang w:val="es-ES"/>
        </w:rPr>
      </w:pPr>
    </w:p>
    <w:p>
      <w:pPr>
        <w:jc w:val="center"/>
        <w:rPr>
          <w:rFonts w:hint="default"/>
          <w:lang w:val="es-ES"/>
        </w:rPr>
      </w:pPr>
      <w:r>
        <w:rPr>
          <w:rFonts w:hint="default"/>
          <w:lang w:val="es-ES"/>
        </w:rPr>
        <w:drawing>
          <wp:inline distT="0" distB="0" distL="114300" distR="114300">
            <wp:extent cx="5251450" cy="2931795"/>
            <wp:effectExtent l="0" t="0" r="6350" b="9525"/>
            <wp:docPr id="4" name="Imagen 4" descr="arquitectura-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rquitectura-circuito"/>
                    <pic:cNvPicPr>
                      <a:picLocks noChangeAspect="1"/>
                    </pic:cNvPicPr>
                  </pic:nvPicPr>
                  <pic:blipFill>
                    <a:blip r:embed="rId7"/>
                    <a:stretch>
                      <a:fillRect/>
                    </a:stretch>
                  </pic:blipFill>
                  <pic:spPr>
                    <a:xfrm>
                      <a:off x="0" y="0"/>
                      <a:ext cx="5251450" cy="2931795"/>
                    </a:xfrm>
                    <a:prstGeom prst="rect">
                      <a:avLst/>
                    </a:prstGeom>
                  </pic:spPr>
                </pic:pic>
              </a:graphicData>
            </a:graphic>
          </wp:inline>
        </w:drawing>
      </w:r>
    </w:p>
    <w:p>
      <w:pPr>
        <w:jc w:val="center"/>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jc w:val="both"/>
        <w:rPr>
          <w:rFonts w:hint="default"/>
          <w:lang w:val="es-ES"/>
        </w:rPr>
      </w:pPr>
    </w:p>
    <w:p>
      <w:pPr>
        <w:pStyle w:val="2"/>
        <w:bidi w:val="0"/>
        <w:jc w:val="center"/>
        <w:rPr>
          <w:rFonts w:hint="default"/>
          <w:lang w:val="es-ES"/>
        </w:rPr>
      </w:pPr>
      <w:r>
        <w:rPr>
          <w:rFonts w:hint="default"/>
          <w:lang w:val="es-ES"/>
        </w:rPr>
        <w:t>Decisiones de Diseño</w:t>
      </w:r>
    </w:p>
    <w:p>
      <w:pPr>
        <w:jc w:val="both"/>
        <w:rPr>
          <w:rFonts w:hint="default"/>
          <w:lang w:val="es-ES"/>
        </w:rPr>
      </w:pPr>
    </w:p>
    <w:p>
      <w:pPr>
        <w:jc w:val="both"/>
        <w:rPr>
          <w:rFonts w:hint="default"/>
          <w:lang w:val="es-ES"/>
        </w:rPr>
      </w:pPr>
      <w:r>
        <w:rPr>
          <w:rFonts w:hint="default"/>
          <w:lang w:val="es-ES"/>
        </w:rPr>
        <w:t xml:space="preserve">Se ha tomado diferentes decisiones con respecto al diseño del circuito para llegar a la arquitectura propuesta y requerida. </w:t>
      </w:r>
    </w:p>
    <w:p>
      <w:pPr>
        <w:jc w:val="both"/>
        <w:rPr>
          <w:rFonts w:hint="default"/>
          <w:lang w:val="es-ES"/>
        </w:rPr>
      </w:pPr>
    </w:p>
    <w:p>
      <w:pPr>
        <w:numPr>
          <w:ilvl w:val="0"/>
          <w:numId w:val="12"/>
        </w:numPr>
        <w:jc w:val="both"/>
        <w:rPr>
          <w:rFonts w:hint="default"/>
          <w:lang w:val="es-ES"/>
        </w:rPr>
      </w:pPr>
      <w:r>
        <w:rPr>
          <w:rFonts w:hint="default"/>
          <w:lang w:val="es-ES"/>
        </w:rPr>
        <w:t>Se usa separadores de bits para enlazar por medio de un único cable los diferentes componentes o decoders tal y como la arquitectura propuesta lo exige.</w:t>
      </w:r>
    </w:p>
    <w:p>
      <w:pPr>
        <w:numPr>
          <w:ilvl w:val="0"/>
          <w:numId w:val="12"/>
        </w:numPr>
        <w:jc w:val="both"/>
        <w:rPr>
          <w:rFonts w:hint="default"/>
          <w:lang w:val="es-ES"/>
        </w:rPr>
      </w:pPr>
      <w:r>
        <w:rPr>
          <w:rFonts w:hint="default"/>
          <w:lang w:val="es-ES"/>
        </w:rPr>
        <w:t>Se crea un componente Display_decoder para instanciar los 4 displays requeridos en la solución y este se crea también teniendo en cuenta el punto 1 anterior.</w:t>
      </w:r>
    </w:p>
    <w:p>
      <w:pPr>
        <w:numPr>
          <w:ilvl w:val="0"/>
          <w:numId w:val="12"/>
        </w:numPr>
        <w:jc w:val="both"/>
        <w:rPr>
          <w:rFonts w:hint="default"/>
          <w:lang w:val="es-ES"/>
        </w:rPr>
      </w:pPr>
      <w:r>
        <w:rPr>
          <w:rFonts w:hint="default"/>
          <w:lang w:val="es-ES"/>
        </w:rPr>
        <w:t xml:space="preserve">Se crean componentes principales: </w:t>
      </w:r>
      <w:r>
        <w:rPr>
          <w:rFonts w:hint="default"/>
          <w:b/>
          <w:bCs/>
          <w:lang w:val="es-ES"/>
        </w:rPr>
        <w:t>Movement control decoder</w:t>
      </w:r>
      <w:r>
        <w:rPr>
          <w:rFonts w:hint="default"/>
          <w:lang w:val="es-ES"/>
        </w:rPr>
        <w:t xml:space="preserve">, </w:t>
      </w:r>
      <w:r>
        <w:rPr>
          <w:rFonts w:hint="default"/>
          <w:b/>
          <w:bCs/>
          <w:lang w:val="es-ES"/>
        </w:rPr>
        <w:t>Binary to two 7-segment decoder</w:t>
      </w:r>
      <w:r>
        <w:rPr>
          <w:rFonts w:hint="default"/>
          <w:lang w:val="es-ES"/>
        </w:rPr>
        <w:t xml:space="preserve">, </w:t>
      </w:r>
      <w:r>
        <w:rPr>
          <w:rFonts w:hint="default"/>
          <w:b/>
          <w:bCs/>
          <w:lang w:val="es-ES"/>
        </w:rPr>
        <w:t xml:space="preserve">Action decoder. </w:t>
      </w:r>
      <w:r>
        <w:rPr>
          <w:rFonts w:hint="default"/>
          <w:b w:val="0"/>
          <w:bCs w:val="0"/>
          <w:lang w:val="es-ES"/>
        </w:rPr>
        <w:t>Los cuales cada uno instancia sub componentes o circuitos combinacionales previamente diseñados.</w:t>
      </w:r>
    </w:p>
    <w:p>
      <w:pPr>
        <w:numPr>
          <w:ilvl w:val="0"/>
          <w:numId w:val="12"/>
        </w:numPr>
        <w:jc w:val="both"/>
        <w:rPr>
          <w:rFonts w:hint="default"/>
          <w:lang w:val="es-ES"/>
        </w:rPr>
      </w:pPr>
      <w:r>
        <w:rPr>
          <w:rFonts w:hint="default"/>
          <w:b w:val="0"/>
          <w:bCs w:val="0"/>
          <w:lang w:val="es-ES"/>
        </w:rPr>
        <w:t xml:space="preserve">De acuerdo al problema #2 que me correspondió, se toma el número mayor usado en este problema el cual es el: </w:t>
      </w:r>
      <w:r>
        <w:rPr>
          <w:rFonts w:hint="default"/>
          <w:b/>
          <w:bCs/>
          <w:lang w:val="es-ES"/>
        </w:rPr>
        <w:t xml:space="preserve">63 </w:t>
      </w:r>
      <w:r>
        <w:rPr>
          <w:rFonts w:hint="default"/>
          <w:b w:val="0"/>
          <w:bCs w:val="0"/>
          <w:lang w:val="es-ES"/>
        </w:rPr>
        <w:t xml:space="preserve">que en binario corresponde a </w:t>
      </w:r>
      <w:r>
        <w:rPr>
          <w:rFonts w:hint="default"/>
          <w:b/>
          <w:bCs/>
          <w:lang w:val="es-ES"/>
        </w:rPr>
        <w:t xml:space="preserve">111111 </w:t>
      </w:r>
      <w:r>
        <w:rPr>
          <w:rFonts w:hint="default"/>
          <w:b w:val="0"/>
          <w:bCs w:val="0"/>
          <w:lang w:val="es-ES"/>
        </w:rPr>
        <w:t xml:space="preserve">igual a </w:t>
      </w:r>
      <w:r>
        <w:rPr>
          <w:rFonts w:hint="default"/>
          <w:b/>
          <w:bCs/>
          <w:lang w:val="es-ES"/>
        </w:rPr>
        <w:t xml:space="preserve">6 bits. </w:t>
      </w:r>
      <w:r>
        <w:rPr>
          <w:rFonts w:hint="default"/>
          <w:b w:val="0"/>
          <w:bCs w:val="0"/>
          <w:lang w:val="es-ES"/>
        </w:rPr>
        <w:t>Partiendo de esto, decido que la entrada de datos del robot será de 6 bits.</w:t>
      </w:r>
    </w:p>
    <w:p>
      <w:pPr>
        <w:numPr>
          <w:ilvl w:val="0"/>
          <w:numId w:val="12"/>
        </w:numPr>
        <w:jc w:val="both"/>
        <w:rPr>
          <w:rFonts w:hint="default"/>
          <w:lang w:val="es-ES"/>
        </w:rPr>
      </w:pPr>
      <w:r>
        <w:rPr>
          <w:rFonts w:hint="default"/>
          <w:b w:val="0"/>
          <w:bCs w:val="0"/>
          <w:lang w:val="es-ES"/>
        </w:rPr>
        <w:t xml:space="preserve">Para tener una consistencia de datos, las entradas de los componentes: </w:t>
      </w:r>
      <w:r>
        <w:rPr>
          <w:rFonts w:hint="default"/>
          <w:b/>
          <w:bCs/>
          <w:lang w:val="es-ES"/>
        </w:rPr>
        <w:t>Binary to two 7-segment decoder</w:t>
      </w:r>
      <w:r>
        <w:rPr>
          <w:rFonts w:hint="default"/>
          <w:b w:val="0"/>
          <w:bCs w:val="0"/>
          <w:lang w:val="es-ES"/>
        </w:rPr>
        <w:t xml:space="preserve"> y </w:t>
      </w:r>
      <w:r>
        <w:rPr>
          <w:rFonts w:hint="default"/>
          <w:b/>
          <w:bCs/>
          <w:lang w:val="es-ES"/>
        </w:rPr>
        <w:t>Movement control decoder</w:t>
      </w:r>
      <w:r>
        <w:rPr>
          <w:rFonts w:hint="default"/>
          <w:b w:val="0"/>
          <w:bCs w:val="0"/>
          <w:lang w:val="es-ES"/>
        </w:rPr>
        <w:t xml:space="preserve"> corresponden a 6 bits incluyendo la entrada de los sub circuitos combinacionales que contienen estos.</w:t>
      </w:r>
    </w:p>
    <w:p>
      <w:pPr>
        <w:numPr>
          <w:ilvl w:val="0"/>
          <w:numId w:val="12"/>
        </w:numPr>
        <w:jc w:val="both"/>
        <w:rPr>
          <w:rFonts w:hint="default"/>
          <w:lang w:val="es-ES"/>
        </w:rPr>
      </w:pPr>
      <w:r>
        <w:rPr>
          <w:rFonts w:hint="default"/>
          <w:b w:val="0"/>
          <w:bCs w:val="0"/>
          <w:lang w:val="es-ES"/>
        </w:rPr>
        <w:t xml:space="preserve">El diseño de los sub circuitos combinacionales se hacen partiendo de tablas de verdad con entradas de 6 bits para todos sus circuitos, excepto para el circuito </w:t>
      </w:r>
      <w:r>
        <w:rPr>
          <w:rFonts w:hint="default"/>
          <w:b/>
          <w:bCs/>
          <w:lang w:val="es-ES"/>
        </w:rPr>
        <w:t xml:space="preserve">Circuit_Action_Decoder </w:t>
      </w:r>
      <w:r>
        <w:rPr>
          <w:rFonts w:hint="default"/>
          <w:b w:val="0"/>
          <w:bCs w:val="0"/>
          <w:lang w:val="es-ES"/>
        </w:rPr>
        <w:t xml:space="preserve">(que es el mismo componente </w:t>
      </w:r>
      <w:r>
        <w:rPr>
          <w:rFonts w:hint="default"/>
          <w:b/>
          <w:bCs/>
          <w:lang w:val="es-ES"/>
        </w:rPr>
        <w:t>Action Decoder</w:t>
      </w:r>
      <w:r>
        <w:rPr>
          <w:rFonts w:hint="default"/>
          <w:b w:val="0"/>
          <w:bCs w:val="0"/>
          <w:lang w:val="es-ES"/>
        </w:rPr>
        <w:t>) debido a que la entrada de este será en 2 bits.</w:t>
      </w: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numPr>
          <w:ilvl w:val="0"/>
          <w:numId w:val="0"/>
        </w:numPr>
        <w:jc w:val="both"/>
        <w:rPr>
          <w:rFonts w:hint="default"/>
          <w:lang w:val="es-ES"/>
        </w:rPr>
      </w:pPr>
    </w:p>
    <w:p>
      <w:pPr>
        <w:pStyle w:val="2"/>
        <w:bidi w:val="0"/>
        <w:jc w:val="center"/>
        <w:rPr>
          <w:rFonts w:hint="default"/>
          <w:lang w:val="es-ES"/>
        </w:rPr>
      </w:pPr>
      <w:r>
        <w:rPr>
          <w:rFonts w:hint="default"/>
          <w:lang w:val="es-ES"/>
        </w:rPr>
        <w:t>Proceso de Diseño</w:t>
      </w:r>
    </w:p>
    <w:p>
      <w:pPr>
        <w:rPr>
          <w:rFonts w:hint="default"/>
          <w:lang w:val="es-ES"/>
        </w:rPr>
      </w:pPr>
    </w:p>
    <w:p>
      <w:pPr>
        <w:rPr>
          <w:rFonts w:hint="default"/>
          <w:lang w:val="es-ES"/>
        </w:rPr>
      </w:pPr>
      <w:r>
        <w:rPr>
          <w:rFonts w:hint="default"/>
          <w:lang w:val="es-ES"/>
        </w:rPr>
        <w:t xml:space="preserve">Se inicia diseñando las tablas de verdad para cada sub circuito combinacional. </w:t>
      </w:r>
    </w:p>
    <w:p>
      <w:pPr>
        <w:pStyle w:val="3"/>
        <w:bidi w:val="0"/>
        <w:rPr>
          <w:rFonts w:hint="default"/>
          <w:lang w:val="es-ES"/>
        </w:rPr>
      </w:pPr>
      <w:r>
        <w:rPr>
          <w:rFonts w:hint="default"/>
          <w:lang w:val="es-ES"/>
        </w:rPr>
        <w:t>- Circuit_Movement</w:t>
      </w:r>
    </w:p>
    <w:p>
      <w:pPr>
        <w:rPr>
          <w:rFonts w:hint="default"/>
          <w:lang w:val="es-ES"/>
        </w:rPr>
      </w:pPr>
    </w:p>
    <w:p>
      <w:pPr>
        <w:pStyle w:val="4"/>
        <w:bidi w:val="0"/>
        <w:rPr>
          <w:rFonts w:hint="default"/>
          <w:lang w:val="es-ES"/>
        </w:rPr>
      </w:pPr>
      <w:r>
        <w:rPr>
          <w:rFonts w:hint="default"/>
          <w:lang w:val="es-ES"/>
        </w:rPr>
        <w:t>Análisis</w:t>
      </w:r>
    </w:p>
    <w:p>
      <w:pPr>
        <w:rPr>
          <w:rFonts w:hint="default"/>
          <w:lang w:val="es-ES"/>
        </w:rPr>
      </w:pPr>
    </w:p>
    <w:p>
      <w:pPr>
        <w:numPr>
          <w:ilvl w:val="0"/>
          <w:numId w:val="13"/>
        </w:numPr>
        <w:ind w:left="420" w:leftChars="0" w:hanging="420" w:firstLineChars="0"/>
        <w:rPr>
          <w:rFonts w:hint="default"/>
          <w:lang w:val="es-ES"/>
        </w:rPr>
      </w:pPr>
      <w:r>
        <w:rPr>
          <w:rFonts w:hint="default"/>
          <w:lang w:val="es-ES"/>
        </w:rPr>
        <w:t xml:space="preserve">Se crean entradas de 6 bits para los 64 números posibles a usar por el robot. </w:t>
      </w:r>
    </w:p>
    <w:p>
      <w:pPr>
        <w:numPr>
          <w:ilvl w:val="0"/>
          <w:numId w:val="13"/>
        </w:numPr>
        <w:ind w:left="420" w:leftChars="0" w:hanging="420" w:firstLineChars="0"/>
        <w:rPr>
          <w:rFonts w:hint="default"/>
          <w:lang w:val="es-ES"/>
        </w:rPr>
      </w:pPr>
      <w:r>
        <w:rPr>
          <w:rFonts w:hint="default"/>
          <w:lang w:val="es-ES"/>
        </w:rPr>
        <w:t xml:space="preserve">Las entradas de los 64 números se crean en orden de 0 a 63, siendo cada entrada el número correspondiente en binario y la salida la posición siguiente que debería tomar el robot. </w:t>
      </w:r>
    </w:p>
    <w:p>
      <w:pPr>
        <w:numPr>
          <w:ilvl w:val="0"/>
          <w:numId w:val="13"/>
        </w:numPr>
        <w:ind w:left="420" w:leftChars="0" w:hanging="420" w:firstLineChars="0"/>
        <w:rPr>
          <w:rFonts w:hint="default"/>
          <w:lang w:val="es-ES"/>
        </w:rPr>
      </w:pPr>
      <w:r>
        <w:rPr>
          <w:rFonts w:hint="default"/>
          <w:lang w:val="es-ES"/>
        </w:rPr>
        <w:t>Para los números que no están mapeados en la matriz del problema, como los son: (1,2,5,10,14,15,26,30,35,39,44,45,46,47,48,50,51,53,57,58,59,62,63,64) tendrán como salida el mismo número. Ejemplo del número 1:</w:t>
      </w:r>
    </w:p>
    <w:p>
      <w:pPr>
        <w:numPr>
          <w:ilvl w:val="0"/>
          <w:numId w:val="0"/>
        </w:numPr>
        <w:ind w:leftChars="0"/>
        <w:rPr>
          <w:rFonts w:hint="default"/>
          <w:lang w:val="es-ES"/>
        </w:rPr>
      </w:pPr>
    </w:p>
    <w:p>
      <w:pPr>
        <w:numPr>
          <w:ilvl w:val="0"/>
          <w:numId w:val="0"/>
        </w:numPr>
        <w:ind w:leftChars="0"/>
        <w:jc w:val="center"/>
      </w:pPr>
      <w:r>
        <w:drawing>
          <wp:inline distT="0" distB="0" distL="114300" distR="114300">
            <wp:extent cx="2049780" cy="845820"/>
            <wp:effectExtent l="0" t="0" r="7620" b="762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8"/>
                    <a:stretch>
                      <a:fillRect/>
                    </a:stretch>
                  </pic:blipFill>
                  <pic:spPr>
                    <a:xfrm>
                      <a:off x="0" y="0"/>
                      <a:ext cx="2049780" cy="845820"/>
                    </a:xfrm>
                    <a:prstGeom prst="rect">
                      <a:avLst/>
                    </a:prstGeom>
                    <a:noFill/>
                    <a:ln>
                      <a:noFill/>
                    </a:ln>
                  </pic:spPr>
                </pic:pic>
              </a:graphicData>
            </a:graphic>
          </wp:inline>
        </w:drawing>
      </w:r>
    </w:p>
    <w:p>
      <w:pPr>
        <w:numPr>
          <w:ilvl w:val="0"/>
          <w:numId w:val="0"/>
        </w:numPr>
        <w:ind w:leftChars="0"/>
        <w:jc w:val="center"/>
      </w:pPr>
    </w:p>
    <w:p>
      <w:pPr>
        <w:numPr>
          <w:ilvl w:val="0"/>
          <w:numId w:val="13"/>
        </w:numPr>
        <w:ind w:left="420" w:leftChars="0" w:hanging="420" w:firstLineChars="0"/>
        <w:rPr>
          <w:rFonts w:hint="default"/>
          <w:lang w:val="es-ES"/>
        </w:rPr>
      </w:pPr>
      <w:r>
        <w:rPr>
          <w:rFonts w:hint="default"/>
          <w:lang w:val="es-ES"/>
        </w:rPr>
        <w:t>De este circuito la entrada proviene del usuario y la salida va directa a los display que mostrarán la posición siguiente</w:t>
      </w:r>
    </w:p>
    <w:p>
      <w:pPr>
        <w:numPr>
          <w:ilvl w:val="0"/>
          <w:numId w:val="0"/>
        </w:numPr>
        <w:ind w:leftChars="0"/>
        <w:jc w:val="center"/>
        <w:rPr>
          <w:rFonts w:hint="default"/>
          <w:lang w:val="es-ES"/>
        </w:rPr>
      </w:pPr>
    </w:p>
    <w:p>
      <w:pPr>
        <w:numPr>
          <w:ilvl w:val="0"/>
          <w:numId w:val="0"/>
        </w:numPr>
        <w:ind w:leftChars="0"/>
        <w:rPr>
          <w:rFonts w:hint="default"/>
          <w:lang w:val="es-ES"/>
        </w:rPr>
      </w:pPr>
    </w:p>
    <w:p>
      <w:pPr>
        <w:pStyle w:val="4"/>
        <w:bidi w:val="0"/>
        <w:rPr>
          <w:rFonts w:hint="default"/>
          <w:lang w:val="es-ES"/>
        </w:rPr>
      </w:pPr>
      <w:r>
        <w:rPr>
          <w:rFonts w:hint="default"/>
          <w:lang w:val="es-ES"/>
        </w:rPr>
        <w:t>Tabla de Verdad</w:t>
      </w:r>
    </w:p>
    <w:p>
      <w:pPr>
        <w:rPr>
          <w:rFonts w:hint="default"/>
          <w:lang w:val="es-ES"/>
        </w:rPr>
      </w:pPr>
    </w:p>
    <w:tbl>
      <w:tblPr>
        <w:tblStyle w:val="1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37" w:type="dxa"/>
          </w:tcPr>
          <w:p>
            <w:pPr>
              <w:widowControl w:val="0"/>
              <w:jc w:val="center"/>
              <w:rPr>
                <w:rFonts w:hint="default"/>
                <w:vertAlign w:val="baseline"/>
                <w:lang w:val="es-ES"/>
              </w:rPr>
            </w:pPr>
            <w:r>
              <w:rPr>
                <w:rFonts w:hint="default"/>
                <w:vertAlign w:val="baseline"/>
                <w:lang w:val="es-ES"/>
              </w:rPr>
              <w:t>a b c d e f | u v w x y z</w:t>
            </w:r>
          </w:p>
          <w:p>
            <w:pPr>
              <w:widowControl w:val="0"/>
              <w:jc w:val="center"/>
              <w:rPr>
                <w:rFonts w:hint="default"/>
                <w:vertAlign w:val="baseline"/>
                <w:lang w:val="es-ES"/>
              </w:rPr>
            </w:pPr>
            <w:r>
              <w:rPr>
                <w:rFonts w:hint="default"/>
                <w:vertAlign w:val="baseline"/>
                <w:lang w:val="es-ES"/>
              </w:rPr>
              <w:t>~~~~~~~~~~~~~~~~~~~~~~~~~</w:t>
            </w:r>
          </w:p>
          <w:p>
            <w:pPr>
              <w:widowControl w:val="0"/>
              <w:jc w:val="center"/>
              <w:rPr>
                <w:rFonts w:hint="default"/>
                <w:vertAlign w:val="baseline"/>
                <w:lang w:val="es-ES"/>
              </w:rPr>
            </w:pPr>
            <w:r>
              <w:rPr>
                <w:rFonts w:hint="default"/>
                <w:vertAlign w:val="baseline"/>
                <w:lang w:val="es-ES"/>
              </w:rPr>
              <w:t>0 0 0 0 0 0 | 0 0 1 0 1 1</w:t>
            </w:r>
          </w:p>
          <w:p>
            <w:pPr>
              <w:widowControl w:val="0"/>
              <w:jc w:val="center"/>
              <w:rPr>
                <w:rFonts w:hint="default"/>
                <w:vertAlign w:val="baseline"/>
                <w:lang w:val="es-ES"/>
              </w:rPr>
            </w:pPr>
            <w:r>
              <w:rPr>
                <w:rFonts w:hint="default"/>
                <w:vertAlign w:val="baseline"/>
                <w:lang w:val="es-ES"/>
              </w:rPr>
              <w:t>0 0 0 0 0 1 | 0 0 0 0 0 1</w:t>
            </w:r>
          </w:p>
          <w:p>
            <w:pPr>
              <w:widowControl w:val="0"/>
              <w:jc w:val="center"/>
              <w:rPr>
                <w:rFonts w:hint="default"/>
                <w:vertAlign w:val="baseline"/>
                <w:lang w:val="es-ES"/>
              </w:rPr>
            </w:pPr>
            <w:r>
              <w:rPr>
                <w:rFonts w:hint="default"/>
                <w:vertAlign w:val="baseline"/>
                <w:lang w:val="es-ES"/>
              </w:rPr>
              <w:t>0 0 0 0 1 0 | 0 0 0 0 1 0</w:t>
            </w:r>
          </w:p>
          <w:p>
            <w:pPr>
              <w:widowControl w:val="0"/>
              <w:jc w:val="center"/>
              <w:rPr>
                <w:rFonts w:hint="default"/>
                <w:vertAlign w:val="baseline"/>
                <w:lang w:val="es-ES"/>
              </w:rPr>
            </w:pPr>
            <w:r>
              <w:rPr>
                <w:rFonts w:hint="default"/>
                <w:vertAlign w:val="baseline"/>
                <w:lang w:val="es-ES"/>
              </w:rPr>
              <w:t>0 0 0 0 1 1 | 1 0 1 0 1 0</w:t>
            </w:r>
          </w:p>
          <w:p>
            <w:pPr>
              <w:widowControl w:val="0"/>
              <w:jc w:val="center"/>
              <w:rPr>
                <w:rFonts w:hint="default"/>
                <w:vertAlign w:val="baseline"/>
                <w:lang w:val="es-ES"/>
              </w:rPr>
            </w:pPr>
            <w:r>
              <w:rPr>
                <w:rFonts w:hint="default"/>
                <w:vertAlign w:val="baseline"/>
                <w:lang w:val="es-ES"/>
              </w:rPr>
              <w:t>0 0 0 1 0 0 | 1 1 0 0 0 1</w:t>
            </w:r>
          </w:p>
          <w:p>
            <w:pPr>
              <w:widowControl w:val="0"/>
              <w:jc w:val="center"/>
              <w:rPr>
                <w:rFonts w:hint="default"/>
                <w:vertAlign w:val="baseline"/>
                <w:lang w:val="es-ES"/>
              </w:rPr>
            </w:pPr>
            <w:r>
              <w:rPr>
                <w:rFonts w:hint="default"/>
                <w:vertAlign w:val="baseline"/>
                <w:lang w:val="es-ES"/>
              </w:rPr>
              <w:t>0 0 0 1 0 1 | 0 0 0 1 0 1</w:t>
            </w:r>
          </w:p>
          <w:p>
            <w:pPr>
              <w:widowControl w:val="0"/>
              <w:jc w:val="center"/>
              <w:rPr>
                <w:rFonts w:hint="default"/>
                <w:vertAlign w:val="baseline"/>
                <w:lang w:val="es-ES"/>
              </w:rPr>
            </w:pPr>
            <w:r>
              <w:rPr>
                <w:rFonts w:hint="default"/>
                <w:vertAlign w:val="baseline"/>
                <w:lang w:val="es-ES"/>
              </w:rPr>
              <w:t>0 0 0 1 1 0 | 0 1 1 1 0 1</w:t>
            </w:r>
          </w:p>
          <w:p>
            <w:pPr>
              <w:widowControl w:val="0"/>
              <w:jc w:val="center"/>
              <w:rPr>
                <w:rFonts w:hint="default"/>
                <w:vertAlign w:val="baseline"/>
                <w:lang w:val="es-ES"/>
              </w:rPr>
            </w:pPr>
            <w:r>
              <w:rPr>
                <w:rFonts w:hint="default"/>
                <w:vertAlign w:val="baseline"/>
                <w:lang w:val="es-ES"/>
              </w:rPr>
              <w:t>0 0 0 1 1 1 | 0 0 1 0 0 1</w:t>
            </w:r>
          </w:p>
          <w:p>
            <w:pPr>
              <w:widowControl w:val="0"/>
              <w:jc w:val="center"/>
              <w:rPr>
                <w:rFonts w:hint="default"/>
                <w:vertAlign w:val="baseline"/>
                <w:lang w:val="es-ES"/>
              </w:rPr>
            </w:pPr>
            <w:r>
              <w:rPr>
                <w:rFonts w:hint="default"/>
                <w:vertAlign w:val="baseline"/>
                <w:lang w:val="es-ES"/>
              </w:rPr>
              <w:t>0 0 1 0 0 0 | 1 1 1 1 0 1</w:t>
            </w:r>
          </w:p>
          <w:p>
            <w:pPr>
              <w:widowControl w:val="0"/>
              <w:jc w:val="center"/>
              <w:rPr>
                <w:rFonts w:hint="default"/>
                <w:vertAlign w:val="baseline"/>
                <w:lang w:val="es-ES"/>
              </w:rPr>
            </w:pPr>
            <w:r>
              <w:rPr>
                <w:rFonts w:hint="default"/>
                <w:vertAlign w:val="baseline"/>
                <w:lang w:val="es-ES"/>
              </w:rPr>
              <w:t>0 0 1 0 0 1 | 0 0 0 0 0 0</w:t>
            </w:r>
          </w:p>
          <w:p>
            <w:pPr>
              <w:widowControl w:val="0"/>
              <w:jc w:val="center"/>
              <w:rPr>
                <w:rFonts w:hint="default"/>
                <w:vertAlign w:val="baseline"/>
                <w:lang w:val="es-ES"/>
              </w:rPr>
            </w:pPr>
            <w:r>
              <w:rPr>
                <w:rFonts w:hint="default"/>
                <w:vertAlign w:val="baseline"/>
                <w:lang w:val="es-ES"/>
              </w:rPr>
              <w:t>0 0 1 0 1 0 | 0 0 1 0 1 0</w:t>
            </w:r>
          </w:p>
          <w:p>
            <w:pPr>
              <w:widowControl w:val="0"/>
              <w:jc w:val="center"/>
              <w:rPr>
                <w:rFonts w:hint="default"/>
                <w:vertAlign w:val="baseline"/>
                <w:lang w:val="es-ES"/>
              </w:rPr>
            </w:pPr>
            <w:r>
              <w:rPr>
                <w:rFonts w:hint="default"/>
                <w:vertAlign w:val="baseline"/>
                <w:lang w:val="es-ES"/>
              </w:rPr>
              <w:t>0 0 1 0 1 1 | 0 0 1 0 1 1</w:t>
            </w:r>
          </w:p>
          <w:p>
            <w:pPr>
              <w:widowControl w:val="0"/>
              <w:jc w:val="center"/>
              <w:rPr>
                <w:rFonts w:hint="default"/>
                <w:vertAlign w:val="baseline"/>
                <w:lang w:val="es-ES"/>
              </w:rPr>
            </w:pPr>
            <w:r>
              <w:rPr>
                <w:rFonts w:hint="default"/>
                <w:vertAlign w:val="baseline"/>
                <w:lang w:val="es-ES"/>
              </w:rPr>
              <w:t>0 0 1 1 0 0 | 1 0 0 0 0 0</w:t>
            </w:r>
          </w:p>
          <w:p>
            <w:pPr>
              <w:widowControl w:val="0"/>
              <w:jc w:val="center"/>
              <w:rPr>
                <w:rFonts w:hint="default"/>
                <w:vertAlign w:val="baseline"/>
                <w:lang w:val="es-ES"/>
              </w:rPr>
            </w:pPr>
            <w:r>
              <w:rPr>
                <w:rFonts w:hint="default"/>
                <w:vertAlign w:val="baseline"/>
                <w:lang w:val="es-ES"/>
              </w:rPr>
              <w:t>0 0 1 1 0 1 | 0 1 1 1 1 1</w:t>
            </w:r>
          </w:p>
          <w:p>
            <w:pPr>
              <w:widowControl w:val="0"/>
              <w:jc w:val="center"/>
              <w:rPr>
                <w:rFonts w:hint="default"/>
                <w:vertAlign w:val="baseline"/>
                <w:lang w:val="es-ES"/>
              </w:rPr>
            </w:pPr>
            <w:r>
              <w:rPr>
                <w:rFonts w:hint="default"/>
                <w:vertAlign w:val="baseline"/>
                <w:lang w:val="es-ES"/>
              </w:rPr>
              <w:t>0 0 1 1 1 0 | 0 0 1 1 1 0</w:t>
            </w:r>
          </w:p>
          <w:p>
            <w:pPr>
              <w:widowControl w:val="0"/>
              <w:jc w:val="center"/>
              <w:rPr>
                <w:rFonts w:hint="default"/>
                <w:vertAlign w:val="baseline"/>
                <w:lang w:val="es-ES"/>
              </w:rPr>
            </w:pPr>
            <w:r>
              <w:rPr>
                <w:rFonts w:hint="default"/>
                <w:vertAlign w:val="baseline"/>
                <w:lang w:val="es-ES"/>
              </w:rPr>
              <w:t>0 0 1 1 1 1 | 0 0 1 1 1 1</w:t>
            </w:r>
          </w:p>
          <w:p>
            <w:pPr>
              <w:widowControl w:val="0"/>
              <w:jc w:val="center"/>
              <w:rPr>
                <w:rFonts w:hint="default"/>
                <w:vertAlign w:val="baseline"/>
                <w:lang w:val="es-ES"/>
              </w:rPr>
            </w:pPr>
            <w:r>
              <w:rPr>
                <w:rFonts w:hint="default"/>
                <w:vertAlign w:val="baseline"/>
                <w:lang w:val="es-ES"/>
              </w:rPr>
              <w:t>0 1 0 0 0 0 | 0 1 1 0 0 1</w:t>
            </w:r>
          </w:p>
          <w:p>
            <w:pPr>
              <w:widowControl w:val="0"/>
              <w:jc w:val="center"/>
              <w:rPr>
                <w:rFonts w:hint="default"/>
                <w:vertAlign w:val="baseline"/>
                <w:lang w:val="es-ES"/>
              </w:rPr>
            </w:pPr>
            <w:r>
              <w:rPr>
                <w:rFonts w:hint="default"/>
                <w:vertAlign w:val="baseline"/>
                <w:lang w:val="es-ES"/>
              </w:rPr>
              <w:t>0 1 0 0 0 1 | 0 1 0 1 1 0</w:t>
            </w:r>
          </w:p>
          <w:p>
            <w:pPr>
              <w:widowControl w:val="0"/>
              <w:jc w:val="center"/>
              <w:rPr>
                <w:rFonts w:hint="default"/>
                <w:vertAlign w:val="baseline"/>
                <w:lang w:val="es-ES"/>
              </w:rPr>
            </w:pPr>
            <w:r>
              <w:rPr>
                <w:rFonts w:hint="default"/>
                <w:vertAlign w:val="baseline"/>
                <w:lang w:val="es-ES"/>
              </w:rPr>
              <w:t>0 1 0 0 1 0 | 1 1 1 1 0 0</w:t>
            </w:r>
          </w:p>
          <w:p>
            <w:pPr>
              <w:widowControl w:val="0"/>
              <w:jc w:val="center"/>
              <w:rPr>
                <w:rFonts w:hint="default"/>
                <w:vertAlign w:val="baseline"/>
                <w:lang w:val="es-ES"/>
              </w:rPr>
            </w:pPr>
            <w:r>
              <w:rPr>
                <w:rFonts w:hint="default"/>
                <w:vertAlign w:val="baseline"/>
                <w:lang w:val="es-ES"/>
              </w:rPr>
              <w:t>0 1 0 0 1 1 | 1 0 1 0 0 1</w:t>
            </w:r>
          </w:p>
          <w:p>
            <w:pPr>
              <w:widowControl w:val="0"/>
              <w:jc w:val="center"/>
              <w:rPr>
                <w:rFonts w:hint="default"/>
                <w:vertAlign w:val="baseline"/>
                <w:lang w:val="es-ES"/>
              </w:rPr>
            </w:pPr>
            <w:r>
              <w:rPr>
                <w:rFonts w:hint="default"/>
                <w:vertAlign w:val="baseline"/>
                <w:lang w:val="es-ES"/>
              </w:rPr>
              <w:t>0 1 0 1 0 0 | 1 0 0 1 1 0</w:t>
            </w:r>
          </w:p>
          <w:p>
            <w:pPr>
              <w:widowControl w:val="0"/>
              <w:jc w:val="center"/>
              <w:rPr>
                <w:rFonts w:hint="default"/>
                <w:vertAlign w:val="baseline"/>
                <w:lang w:val="es-ES"/>
              </w:rPr>
            </w:pPr>
            <w:r>
              <w:rPr>
                <w:rFonts w:hint="default"/>
                <w:vertAlign w:val="baseline"/>
                <w:lang w:val="es-ES"/>
              </w:rPr>
              <w:t>0 1 0 1 0 1 | 0 0 1 1 0 0</w:t>
            </w:r>
          </w:p>
          <w:p>
            <w:pPr>
              <w:widowControl w:val="0"/>
              <w:jc w:val="center"/>
              <w:rPr>
                <w:rFonts w:hint="default"/>
                <w:vertAlign w:val="baseline"/>
                <w:lang w:val="es-ES"/>
              </w:rPr>
            </w:pPr>
            <w:r>
              <w:rPr>
                <w:rFonts w:hint="default"/>
                <w:vertAlign w:val="baseline"/>
                <w:lang w:val="es-ES"/>
              </w:rPr>
              <w:t>0 1 0 1 1 0 | 0 1 1 0 1 1</w:t>
            </w:r>
          </w:p>
          <w:p>
            <w:pPr>
              <w:widowControl w:val="0"/>
              <w:jc w:val="center"/>
              <w:rPr>
                <w:rFonts w:hint="default"/>
                <w:vertAlign w:val="baseline"/>
                <w:lang w:val="es-ES"/>
              </w:rPr>
            </w:pPr>
            <w:r>
              <w:rPr>
                <w:rFonts w:hint="default"/>
                <w:vertAlign w:val="baseline"/>
                <w:lang w:val="es-ES"/>
              </w:rPr>
              <w:t>0 1 0 1 1 1 | 1 1 0 1 0 0</w:t>
            </w:r>
          </w:p>
          <w:p>
            <w:pPr>
              <w:widowControl w:val="0"/>
              <w:jc w:val="center"/>
              <w:rPr>
                <w:rFonts w:hint="default"/>
                <w:vertAlign w:val="baseline"/>
                <w:lang w:val="es-ES"/>
              </w:rPr>
            </w:pPr>
            <w:r>
              <w:rPr>
                <w:rFonts w:hint="default"/>
                <w:vertAlign w:val="baseline"/>
                <w:lang w:val="es-ES"/>
              </w:rPr>
              <w:t>0 1 1 0 0 0 | 1 0 0 1 0 1</w:t>
            </w:r>
          </w:p>
          <w:p>
            <w:pPr>
              <w:widowControl w:val="0"/>
              <w:jc w:val="center"/>
              <w:rPr>
                <w:rFonts w:hint="default"/>
                <w:vertAlign w:val="baseline"/>
                <w:lang w:val="es-ES"/>
              </w:rPr>
            </w:pPr>
            <w:r>
              <w:rPr>
                <w:rFonts w:hint="default"/>
                <w:vertAlign w:val="baseline"/>
                <w:lang w:val="es-ES"/>
              </w:rPr>
              <w:t>0 1 1 0 0 1 | 0 1 0 1 1 1</w:t>
            </w:r>
          </w:p>
          <w:p>
            <w:pPr>
              <w:widowControl w:val="0"/>
              <w:jc w:val="center"/>
              <w:rPr>
                <w:rFonts w:hint="default"/>
                <w:vertAlign w:val="baseline"/>
                <w:lang w:val="es-ES"/>
              </w:rPr>
            </w:pPr>
            <w:r>
              <w:rPr>
                <w:rFonts w:hint="default"/>
                <w:vertAlign w:val="baseline"/>
                <w:lang w:val="es-ES"/>
              </w:rPr>
              <w:t>0 1 1 0 1 0 | 0 1 1 0 1 0</w:t>
            </w:r>
          </w:p>
          <w:p>
            <w:pPr>
              <w:widowControl w:val="0"/>
              <w:jc w:val="center"/>
              <w:rPr>
                <w:rFonts w:hint="default"/>
                <w:vertAlign w:val="baseline"/>
                <w:lang w:val="es-ES"/>
              </w:rPr>
            </w:pPr>
            <w:r>
              <w:rPr>
                <w:rFonts w:hint="default"/>
                <w:vertAlign w:val="baseline"/>
                <w:lang w:val="es-ES"/>
              </w:rPr>
              <w:t>0 1 1 0 1 1 | 1 1 0 1 1 0</w:t>
            </w:r>
          </w:p>
          <w:p>
            <w:pPr>
              <w:widowControl w:val="0"/>
              <w:jc w:val="center"/>
              <w:rPr>
                <w:rFonts w:hint="default"/>
                <w:vertAlign w:val="baseline"/>
                <w:lang w:val="es-ES"/>
              </w:rPr>
            </w:pPr>
            <w:r>
              <w:rPr>
                <w:rFonts w:hint="default"/>
                <w:vertAlign w:val="baseline"/>
                <w:lang w:val="es-ES"/>
              </w:rPr>
              <w:t>0 1 1 1 0 0 | 0 0 0 1 0 0</w:t>
            </w:r>
          </w:p>
          <w:p>
            <w:pPr>
              <w:widowControl w:val="0"/>
              <w:jc w:val="center"/>
              <w:rPr>
                <w:rFonts w:hint="default"/>
                <w:vertAlign w:val="baseline"/>
                <w:lang w:val="es-ES"/>
              </w:rPr>
            </w:pPr>
            <w:r>
              <w:rPr>
                <w:rFonts w:hint="default"/>
                <w:vertAlign w:val="baseline"/>
                <w:lang w:val="es-ES"/>
              </w:rPr>
              <w:t>0 1 1 1 0 1 | 0 0 1 0 0 0</w:t>
            </w:r>
          </w:p>
          <w:p>
            <w:pPr>
              <w:widowControl w:val="0"/>
              <w:jc w:val="center"/>
              <w:rPr>
                <w:rFonts w:hint="default"/>
                <w:vertAlign w:val="baseline"/>
                <w:lang w:val="es-ES"/>
              </w:rPr>
            </w:pPr>
            <w:r>
              <w:rPr>
                <w:rFonts w:hint="default"/>
                <w:vertAlign w:val="baseline"/>
                <w:lang w:val="es-ES"/>
              </w:rPr>
              <w:t>0 1 1 1 1 0 | 0 1 1 1 1 0</w:t>
            </w:r>
          </w:p>
          <w:p>
            <w:pPr>
              <w:widowControl w:val="0"/>
              <w:jc w:val="center"/>
              <w:rPr>
                <w:rFonts w:hint="default"/>
                <w:vertAlign w:val="baseline"/>
                <w:lang w:val="es-ES"/>
              </w:rPr>
            </w:pPr>
            <w:r>
              <w:rPr>
                <w:rFonts w:hint="default"/>
                <w:vertAlign w:val="baseline"/>
                <w:lang w:val="es-ES"/>
              </w:rPr>
              <w:t>0 1 1 1 1 1 | 1 0 1 0 1 1</w:t>
            </w:r>
          </w:p>
          <w:p>
            <w:pPr>
              <w:widowControl w:val="0"/>
              <w:jc w:val="center"/>
              <w:rPr>
                <w:rFonts w:hint="default"/>
                <w:vertAlign w:val="baseline"/>
                <w:lang w:val="es-ES"/>
              </w:rPr>
            </w:pPr>
            <w:r>
              <w:rPr>
                <w:rFonts w:hint="default"/>
                <w:vertAlign w:val="baseline"/>
                <w:lang w:val="es-ES"/>
              </w:rPr>
              <w:t>1 0 0 0 0 0 | 1 0 0 0 0 1</w:t>
            </w:r>
          </w:p>
          <w:p>
            <w:pPr>
              <w:widowControl w:val="0"/>
              <w:jc w:val="center"/>
              <w:rPr>
                <w:rFonts w:hint="default"/>
                <w:vertAlign w:val="baseline"/>
                <w:lang w:val="es-ES"/>
              </w:rPr>
            </w:pPr>
            <w:r>
              <w:rPr>
                <w:rFonts w:hint="default"/>
                <w:vertAlign w:val="baseline"/>
                <w:lang w:val="es-ES"/>
              </w:rPr>
              <w:t>1 0 0 0 0 1 | 0 0 0 0 1 1</w:t>
            </w:r>
          </w:p>
          <w:p>
            <w:pPr>
              <w:widowControl w:val="0"/>
              <w:jc w:val="center"/>
              <w:rPr>
                <w:rFonts w:hint="default"/>
                <w:vertAlign w:val="baseline"/>
                <w:lang w:val="es-ES"/>
              </w:rPr>
            </w:pPr>
            <w:r>
              <w:rPr>
                <w:rFonts w:hint="default"/>
                <w:vertAlign w:val="baseline"/>
                <w:lang w:val="es-ES"/>
              </w:rPr>
              <w:t>1 0 0 0 1 0 | 0 1 1 0 0 0</w:t>
            </w:r>
          </w:p>
          <w:p>
            <w:pPr>
              <w:widowControl w:val="0"/>
              <w:jc w:val="center"/>
              <w:rPr>
                <w:rFonts w:hint="default"/>
                <w:vertAlign w:val="baseline"/>
                <w:lang w:val="es-ES"/>
              </w:rPr>
            </w:pPr>
            <w:r>
              <w:rPr>
                <w:rFonts w:hint="default"/>
                <w:vertAlign w:val="baseline"/>
                <w:lang w:val="es-ES"/>
              </w:rPr>
              <w:t>1 0 0 0 1 1 | 1 0 0 0 1 1</w:t>
            </w:r>
          </w:p>
          <w:p>
            <w:pPr>
              <w:widowControl w:val="0"/>
              <w:jc w:val="center"/>
              <w:rPr>
                <w:rFonts w:hint="default"/>
                <w:vertAlign w:val="baseline"/>
                <w:lang w:val="es-ES"/>
              </w:rPr>
            </w:pPr>
            <w:r>
              <w:rPr>
                <w:rFonts w:hint="default"/>
                <w:vertAlign w:val="baseline"/>
                <w:lang w:val="es-ES"/>
              </w:rPr>
              <w:t>1 0 0 1 0 0 | 0 1 0 0 0 0</w:t>
            </w:r>
          </w:p>
          <w:p>
            <w:pPr>
              <w:widowControl w:val="0"/>
              <w:jc w:val="center"/>
              <w:rPr>
                <w:rFonts w:hint="default"/>
                <w:vertAlign w:val="baseline"/>
                <w:lang w:val="es-ES"/>
              </w:rPr>
            </w:pPr>
            <w:r>
              <w:rPr>
                <w:rFonts w:hint="default"/>
                <w:vertAlign w:val="baseline"/>
                <w:lang w:val="es-ES"/>
              </w:rPr>
              <w:t>1 0 0 1 0 1 | 0 1 0 1 0 0</w:t>
            </w:r>
          </w:p>
          <w:p>
            <w:pPr>
              <w:widowControl w:val="0"/>
              <w:jc w:val="center"/>
              <w:rPr>
                <w:rFonts w:hint="default"/>
                <w:vertAlign w:val="baseline"/>
                <w:lang w:val="es-ES"/>
              </w:rPr>
            </w:pPr>
            <w:r>
              <w:rPr>
                <w:rFonts w:hint="default"/>
                <w:vertAlign w:val="baseline"/>
                <w:lang w:val="es-ES"/>
              </w:rPr>
              <w:t>1 0 0 1 1 0 | 0 0 0 1 1 1</w:t>
            </w:r>
          </w:p>
          <w:p>
            <w:pPr>
              <w:widowControl w:val="0"/>
              <w:jc w:val="center"/>
              <w:rPr>
                <w:rFonts w:hint="default"/>
                <w:vertAlign w:val="baseline"/>
                <w:lang w:val="es-ES"/>
              </w:rPr>
            </w:pPr>
            <w:r>
              <w:rPr>
                <w:rFonts w:hint="default"/>
                <w:vertAlign w:val="baseline"/>
                <w:lang w:val="es-ES"/>
              </w:rPr>
              <w:t>1 0 0 1 1 1 | 1 0 0 1 1 1</w:t>
            </w:r>
          </w:p>
          <w:p>
            <w:pPr>
              <w:widowControl w:val="0"/>
              <w:jc w:val="center"/>
              <w:rPr>
                <w:rFonts w:hint="default"/>
                <w:vertAlign w:val="baseline"/>
                <w:lang w:val="es-ES"/>
              </w:rPr>
            </w:pPr>
            <w:r>
              <w:rPr>
                <w:rFonts w:hint="default"/>
                <w:vertAlign w:val="baseline"/>
                <w:lang w:val="es-ES"/>
              </w:rPr>
              <w:t>1 0 1 0 0 0 | 0 0 0 1 1 0</w:t>
            </w:r>
          </w:p>
          <w:p>
            <w:pPr>
              <w:widowControl w:val="0"/>
              <w:jc w:val="center"/>
              <w:rPr>
                <w:rFonts w:hint="default"/>
                <w:vertAlign w:val="baseline"/>
                <w:lang w:val="es-ES"/>
              </w:rPr>
            </w:pPr>
            <w:r>
              <w:rPr>
                <w:rFonts w:hint="default"/>
                <w:vertAlign w:val="baseline"/>
                <w:lang w:val="es-ES"/>
              </w:rPr>
              <w:t>1 0 1 0 0 1 | 1 0 0 1 0 0</w:t>
            </w:r>
          </w:p>
          <w:p>
            <w:pPr>
              <w:widowControl w:val="0"/>
              <w:jc w:val="center"/>
              <w:rPr>
                <w:rFonts w:hint="default"/>
                <w:vertAlign w:val="baseline"/>
                <w:lang w:val="es-ES"/>
              </w:rPr>
            </w:pPr>
            <w:r>
              <w:rPr>
                <w:rFonts w:hint="default"/>
                <w:vertAlign w:val="baseline"/>
                <w:lang w:val="es-ES"/>
              </w:rPr>
              <w:t>1 0 1 0 1 0 | 0 1 1 1 0 0</w:t>
            </w:r>
          </w:p>
          <w:p>
            <w:pPr>
              <w:widowControl w:val="0"/>
              <w:jc w:val="center"/>
              <w:rPr>
                <w:rFonts w:hint="default"/>
                <w:vertAlign w:val="baseline"/>
                <w:lang w:val="es-ES"/>
              </w:rPr>
            </w:pPr>
            <w:r>
              <w:rPr>
                <w:rFonts w:hint="default"/>
                <w:vertAlign w:val="baseline"/>
                <w:lang w:val="es-ES"/>
              </w:rPr>
              <w:t>1 0 1 0 1 1 | 1 0 1 0 0 0</w:t>
            </w:r>
          </w:p>
          <w:p>
            <w:pPr>
              <w:widowControl w:val="0"/>
              <w:jc w:val="center"/>
              <w:rPr>
                <w:rFonts w:hint="default"/>
                <w:vertAlign w:val="baseline"/>
                <w:lang w:val="es-ES"/>
              </w:rPr>
            </w:pPr>
            <w:r>
              <w:rPr>
                <w:rFonts w:hint="default"/>
                <w:vertAlign w:val="baseline"/>
                <w:lang w:val="es-ES"/>
              </w:rPr>
              <w:t>1 0 1 1 0 0 | 1 0 1 1 0 0</w:t>
            </w:r>
          </w:p>
          <w:p>
            <w:pPr>
              <w:widowControl w:val="0"/>
              <w:jc w:val="center"/>
              <w:rPr>
                <w:rFonts w:hint="default"/>
                <w:vertAlign w:val="baseline"/>
                <w:lang w:val="es-ES"/>
              </w:rPr>
            </w:pPr>
            <w:r>
              <w:rPr>
                <w:rFonts w:hint="default"/>
                <w:vertAlign w:val="baseline"/>
                <w:lang w:val="es-ES"/>
              </w:rPr>
              <w:t>1 0 1 1 0 1 | 1 0 1 1 0 1</w:t>
            </w:r>
          </w:p>
          <w:p>
            <w:pPr>
              <w:widowControl w:val="0"/>
              <w:jc w:val="center"/>
              <w:rPr>
                <w:rFonts w:hint="default"/>
                <w:vertAlign w:val="baseline"/>
                <w:lang w:val="es-ES"/>
              </w:rPr>
            </w:pPr>
            <w:r>
              <w:rPr>
                <w:rFonts w:hint="default"/>
                <w:vertAlign w:val="baseline"/>
                <w:lang w:val="es-ES"/>
              </w:rPr>
              <w:t>1 0 1 1 1 0 | 1 0 1 1 1 0</w:t>
            </w:r>
          </w:p>
          <w:p>
            <w:pPr>
              <w:widowControl w:val="0"/>
              <w:jc w:val="center"/>
              <w:rPr>
                <w:rFonts w:hint="default"/>
                <w:vertAlign w:val="baseline"/>
                <w:lang w:val="es-ES"/>
              </w:rPr>
            </w:pPr>
            <w:r>
              <w:rPr>
                <w:rFonts w:hint="default"/>
                <w:vertAlign w:val="baseline"/>
                <w:lang w:val="es-ES"/>
              </w:rPr>
              <w:t>1 0 1 1 1 1 | 1 0 1 1 1 1</w:t>
            </w:r>
          </w:p>
          <w:p>
            <w:pPr>
              <w:widowControl w:val="0"/>
              <w:jc w:val="center"/>
              <w:rPr>
                <w:rFonts w:hint="default"/>
                <w:vertAlign w:val="baseline"/>
                <w:lang w:val="es-ES"/>
              </w:rPr>
            </w:pPr>
            <w:r>
              <w:rPr>
                <w:rFonts w:hint="default"/>
                <w:vertAlign w:val="baseline"/>
                <w:lang w:val="es-ES"/>
              </w:rPr>
              <w:t>1 1 0 0 0 0 | 1 1 0 0 0 0</w:t>
            </w:r>
          </w:p>
          <w:p>
            <w:pPr>
              <w:widowControl w:val="0"/>
              <w:jc w:val="center"/>
              <w:rPr>
                <w:rFonts w:hint="default"/>
                <w:vertAlign w:val="baseline"/>
                <w:lang w:val="es-ES"/>
              </w:rPr>
            </w:pPr>
            <w:r>
              <w:rPr>
                <w:rFonts w:hint="default"/>
                <w:vertAlign w:val="baseline"/>
                <w:lang w:val="es-ES"/>
              </w:rPr>
              <w:t>1 1 0 0 0 1 | 0 1 0 0 0 1</w:t>
            </w:r>
          </w:p>
          <w:p>
            <w:pPr>
              <w:widowControl w:val="0"/>
              <w:jc w:val="center"/>
              <w:rPr>
                <w:rFonts w:hint="default"/>
                <w:vertAlign w:val="baseline"/>
                <w:lang w:val="es-ES"/>
              </w:rPr>
            </w:pPr>
            <w:r>
              <w:rPr>
                <w:rFonts w:hint="default"/>
                <w:vertAlign w:val="baseline"/>
                <w:lang w:val="es-ES"/>
              </w:rPr>
              <w:t>1 1 0 0 1 0 | 1 1 0 0 1 0</w:t>
            </w:r>
          </w:p>
          <w:p>
            <w:pPr>
              <w:widowControl w:val="0"/>
              <w:jc w:val="center"/>
              <w:rPr>
                <w:rFonts w:hint="default"/>
                <w:vertAlign w:val="baseline"/>
                <w:lang w:val="es-ES"/>
              </w:rPr>
            </w:pPr>
            <w:r>
              <w:rPr>
                <w:rFonts w:hint="default"/>
                <w:vertAlign w:val="baseline"/>
                <w:lang w:val="es-ES"/>
              </w:rPr>
              <w:t>1 1 0 0 1 1 | 1 1 0 0 1 1</w:t>
            </w:r>
          </w:p>
          <w:p>
            <w:pPr>
              <w:widowControl w:val="0"/>
              <w:jc w:val="center"/>
              <w:rPr>
                <w:rFonts w:hint="default"/>
                <w:vertAlign w:val="baseline"/>
                <w:lang w:val="es-ES"/>
              </w:rPr>
            </w:pPr>
            <w:r>
              <w:rPr>
                <w:rFonts w:hint="default"/>
                <w:vertAlign w:val="baseline"/>
                <w:lang w:val="es-ES"/>
              </w:rPr>
              <w:t>1 1 0 1 0 0 | 1 1 0 1 1 1</w:t>
            </w:r>
          </w:p>
          <w:p>
            <w:pPr>
              <w:widowControl w:val="0"/>
              <w:jc w:val="center"/>
              <w:rPr>
                <w:rFonts w:hint="default"/>
                <w:vertAlign w:val="baseline"/>
                <w:lang w:val="es-ES"/>
              </w:rPr>
            </w:pPr>
            <w:r>
              <w:rPr>
                <w:rFonts w:hint="default"/>
                <w:vertAlign w:val="baseline"/>
                <w:lang w:val="es-ES"/>
              </w:rPr>
              <w:t>1 1 0 1 0 1 | 1 1 0 1 0 1</w:t>
            </w:r>
          </w:p>
          <w:p>
            <w:pPr>
              <w:widowControl w:val="0"/>
              <w:jc w:val="center"/>
              <w:rPr>
                <w:rFonts w:hint="default"/>
                <w:vertAlign w:val="baseline"/>
                <w:lang w:val="es-ES"/>
              </w:rPr>
            </w:pPr>
            <w:r>
              <w:rPr>
                <w:rFonts w:hint="default"/>
                <w:vertAlign w:val="baseline"/>
                <w:lang w:val="es-ES"/>
              </w:rPr>
              <w:t>1 1 0 1 1 0 | 0 0 1 1 0 1</w:t>
            </w:r>
          </w:p>
          <w:p>
            <w:pPr>
              <w:widowControl w:val="0"/>
              <w:jc w:val="center"/>
              <w:rPr>
                <w:rFonts w:hint="default"/>
                <w:vertAlign w:val="baseline"/>
                <w:lang w:val="es-ES"/>
              </w:rPr>
            </w:pPr>
            <w:r>
              <w:rPr>
                <w:rFonts w:hint="default"/>
                <w:vertAlign w:val="baseline"/>
                <w:lang w:val="es-ES"/>
              </w:rPr>
              <w:t>1 1 0 1 1 1 | 1 0 0 0 1 0</w:t>
            </w:r>
          </w:p>
          <w:p>
            <w:pPr>
              <w:widowControl w:val="0"/>
              <w:jc w:val="center"/>
              <w:rPr>
                <w:rFonts w:hint="default"/>
                <w:vertAlign w:val="baseline"/>
                <w:lang w:val="es-ES"/>
              </w:rPr>
            </w:pPr>
            <w:r>
              <w:rPr>
                <w:rFonts w:hint="default"/>
                <w:vertAlign w:val="baseline"/>
                <w:lang w:val="es-ES"/>
              </w:rPr>
              <w:t>1 1 1 0 0 0 | 0 1 0 1 0 1</w:t>
            </w:r>
          </w:p>
          <w:p>
            <w:pPr>
              <w:widowControl w:val="0"/>
              <w:jc w:val="center"/>
              <w:rPr>
                <w:rFonts w:hint="default"/>
                <w:vertAlign w:val="baseline"/>
                <w:lang w:val="es-ES"/>
              </w:rPr>
            </w:pPr>
            <w:r>
              <w:rPr>
                <w:rFonts w:hint="default"/>
                <w:vertAlign w:val="baseline"/>
                <w:lang w:val="es-ES"/>
              </w:rPr>
              <w:t>1 1 1 0 0 1 | 1 1 1 0 0 1</w:t>
            </w:r>
          </w:p>
          <w:p>
            <w:pPr>
              <w:widowControl w:val="0"/>
              <w:jc w:val="center"/>
              <w:rPr>
                <w:rFonts w:hint="default"/>
                <w:vertAlign w:val="baseline"/>
                <w:lang w:val="es-ES"/>
              </w:rPr>
            </w:pPr>
            <w:r>
              <w:rPr>
                <w:rFonts w:hint="default"/>
                <w:vertAlign w:val="baseline"/>
                <w:lang w:val="es-ES"/>
              </w:rPr>
              <w:t>1 1 1 0 1 0 | 1 1 1 0 1 0</w:t>
            </w:r>
          </w:p>
          <w:p>
            <w:pPr>
              <w:widowControl w:val="0"/>
              <w:jc w:val="center"/>
              <w:rPr>
                <w:rFonts w:hint="default"/>
                <w:vertAlign w:val="baseline"/>
                <w:lang w:val="es-ES"/>
              </w:rPr>
            </w:pPr>
            <w:r>
              <w:rPr>
                <w:rFonts w:hint="default"/>
                <w:vertAlign w:val="baseline"/>
                <w:lang w:val="es-ES"/>
              </w:rPr>
              <w:t>1 1 1 0 1 1 | 1 1 1 0 1 1</w:t>
            </w:r>
          </w:p>
          <w:p>
            <w:pPr>
              <w:widowControl w:val="0"/>
              <w:jc w:val="center"/>
              <w:rPr>
                <w:rFonts w:hint="default"/>
                <w:vertAlign w:val="baseline"/>
                <w:lang w:val="es-ES"/>
              </w:rPr>
            </w:pPr>
            <w:r>
              <w:rPr>
                <w:rFonts w:hint="default"/>
                <w:vertAlign w:val="baseline"/>
                <w:lang w:val="es-ES"/>
              </w:rPr>
              <w:t>1 1 1 1 0 0 | 1 1 1 0 0 0</w:t>
            </w:r>
          </w:p>
          <w:p>
            <w:pPr>
              <w:widowControl w:val="0"/>
              <w:jc w:val="center"/>
              <w:rPr>
                <w:rFonts w:hint="default"/>
                <w:vertAlign w:val="baseline"/>
                <w:lang w:val="es-ES"/>
              </w:rPr>
            </w:pPr>
            <w:r>
              <w:rPr>
                <w:rFonts w:hint="default"/>
                <w:vertAlign w:val="baseline"/>
                <w:lang w:val="es-ES"/>
              </w:rPr>
              <w:t>1 1 1 1 0 1 | 0 1 0 0 1 1</w:t>
            </w:r>
          </w:p>
          <w:p>
            <w:pPr>
              <w:widowControl w:val="0"/>
              <w:jc w:val="center"/>
              <w:rPr>
                <w:rFonts w:hint="default"/>
                <w:vertAlign w:val="baseline"/>
                <w:lang w:val="es-ES"/>
              </w:rPr>
            </w:pPr>
            <w:r>
              <w:rPr>
                <w:rFonts w:hint="default"/>
                <w:vertAlign w:val="baseline"/>
                <w:lang w:val="es-ES"/>
              </w:rPr>
              <w:t>1 1 1 1 1 0 | 1 1 1 1 1 0</w:t>
            </w:r>
          </w:p>
          <w:p>
            <w:pPr>
              <w:widowControl w:val="0"/>
              <w:jc w:val="center"/>
              <w:rPr>
                <w:rFonts w:hint="default"/>
                <w:vertAlign w:val="baseline"/>
                <w:lang w:val="es-ES"/>
              </w:rPr>
            </w:pPr>
            <w:r>
              <w:rPr>
                <w:rFonts w:hint="default"/>
                <w:vertAlign w:val="baseline"/>
                <w:lang w:val="es-ES"/>
              </w:rPr>
              <w:t>1 1 1 1 1 1 | 1 1 1 1 1 1</w:t>
            </w:r>
          </w:p>
          <w:p>
            <w:pPr>
              <w:widowControl w:val="0"/>
              <w:jc w:val="both"/>
              <w:rPr>
                <w:rFonts w:hint="default"/>
                <w:vertAlign w:val="baseline"/>
                <w:lang w:val="es-ES"/>
              </w:rPr>
            </w:pPr>
          </w:p>
        </w:tc>
      </w:tr>
    </w:tbl>
    <w:p>
      <w:pPr>
        <w:rPr>
          <w:rFonts w:hint="default"/>
          <w:lang w:val="es-ES"/>
        </w:rPr>
      </w:pPr>
    </w:p>
    <w:p>
      <w:pPr>
        <w:rPr>
          <w:rFonts w:hint="default"/>
          <w:lang w:val="es-ES"/>
        </w:rPr>
      </w:pPr>
    </w:p>
    <w:p>
      <w:pPr>
        <w:pStyle w:val="4"/>
        <w:bidi w:val="0"/>
        <w:rPr>
          <w:rFonts w:hint="default"/>
          <w:lang w:val="es-ES"/>
        </w:rPr>
      </w:pPr>
      <w:r>
        <w:rPr>
          <w:rFonts w:hint="default"/>
          <w:lang w:val="es-ES"/>
        </w:rPr>
        <w:t>Expresión Minimizada</w:t>
      </w:r>
    </w:p>
    <w:p>
      <w:pPr>
        <w:rPr>
          <w:rFonts w:hint="default"/>
          <w:lang w:val="es-ES"/>
        </w:rPr>
      </w:pPr>
    </w:p>
    <w:p>
      <w:pPr>
        <w:jc w:val="center"/>
      </w:pPr>
      <w:r>
        <w:drawing>
          <wp:inline distT="0" distB="0" distL="114300" distR="114300">
            <wp:extent cx="2628900" cy="2225040"/>
            <wp:effectExtent l="0" t="0" r="762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pic:cNvPicPr>
                  </pic:nvPicPr>
                  <pic:blipFill>
                    <a:blip r:embed="rId9"/>
                    <a:stretch>
                      <a:fillRect/>
                    </a:stretch>
                  </pic:blipFill>
                  <pic:spPr>
                    <a:xfrm>
                      <a:off x="0" y="0"/>
                      <a:ext cx="2628900" cy="2225040"/>
                    </a:xfrm>
                    <a:prstGeom prst="rect">
                      <a:avLst/>
                    </a:prstGeom>
                    <a:noFill/>
                    <a:ln>
                      <a:noFill/>
                    </a:ln>
                  </pic:spPr>
                </pic:pic>
              </a:graphicData>
            </a:graphic>
          </wp:inline>
        </w:drawing>
      </w:r>
    </w:p>
    <w:p>
      <w:pPr>
        <w:jc w:val="center"/>
      </w:pPr>
    </w:p>
    <w:p>
      <w:pPr>
        <w:jc w:val="center"/>
      </w:pPr>
      <w:r>
        <w:drawing>
          <wp:inline distT="0" distB="0" distL="114300" distR="114300">
            <wp:extent cx="5271770" cy="266065"/>
            <wp:effectExtent l="0" t="0" r="1270" b="8255"/>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0"/>
                    <a:stretch>
                      <a:fillRect/>
                    </a:stretch>
                  </pic:blipFill>
                  <pic:spPr>
                    <a:xfrm>
                      <a:off x="0" y="0"/>
                      <a:ext cx="5271770" cy="266065"/>
                    </a:xfrm>
                    <a:prstGeom prst="rect">
                      <a:avLst/>
                    </a:prstGeom>
                    <a:noFill/>
                    <a:ln>
                      <a:noFill/>
                    </a:ln>
                  </pic:spPr>
                </pic:pic>
              </a:graphicData>
            </a:graphic>
          </wp:inline>
        </w:drawing>
      </w:r>
    </w:p>
    <w:p>
      <w:pPr>
        <w:jc w:val="center"/>
      </w:pPr>
    </w:p>
    <w:p>
      <w:pPr>
        <w:jc w:val="center"/>
      </w:pPr>
    </w:p>
    <w:p>
      <w:pPr>
        <w:pStyle w:val="4"/>
        <w:bidi w:val="0"/>
        <w:rPr>
          <w:rFonts w:hint="default"/>
          <w:lang w:val="es-ES"/>
        </w:rPr>
      </w:pPr>
      <w:r>
        <w:rPr>
          <w:rFonts w:hint="default"/>
          <w:lang w:val="es-ES"/>
        </w:rPr>
        <w:t>Expresión de Salida</w:t>
      </w:r>
    </w:p>
    <w:p>
      <w:pPr>
        <w:jc w:val="center"/>
        <w:rPr>
          <w:rFonts w:hint="default"/>
          <w:lang w:val="es-ES"/>
        </w:rPr>
      </w:pPr>
    </w:p>
    <w:p>
      <w:pPr>
        <w:jc w:val="center"/>
        <w:rPr>
          <w:rFonts w:hint="default"/>
          <w:lang w:val="es-ES"/>
        </w:rPr>
      </w:pPr>
      <w:r>
        <w:drawing>
          <wp:inline distT="0" distB="0" distL="114300" distR="114300">
            <wp:extent cx="5273040" cy="869950"/>
            <wp:effectExtent l="0" t="0" r="0" b="1397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pic:cNvPicPr>
                      <a:picLocks noChangeAspect="1"/>
                    </pic:cNvPicPr>
                  </pic:nvPicPr>
                  <pic:blipFill>
                    <a:blip r:embed="rId11"/>
                    <a:stretch>
                      <a:fillRect/>
                    </a:stretch>
                  </pic:blipFill>
                  <pic:spPr>
                    <a:xfrm>
                      <a:off x="0" y="0"/>
                      <a:ext cx="5273040" cy="869950"/>
                    </a:xfrm>
                    <a:prstGeom prst="rect">
                      <a:avLst/>
                    </a:prstGeom>
                    <a:noFill/>
                    <a:ln>
                      <a:noFill/>
                    </a:ln>
                  </pic:spPr>
                </pic:pic>
              </a:graphicData>
            </a:graphic>
          </wp:inline>
        </w:drawing>
      </w:r>
    </w:p>
    <w:p>
      <w:pPr>
        <w:jc w:val="center"/>
        <w:rPr>
          <w:rFonts w:hint="default"/>
          <w:lang w:val="es-ES"/>
        </w:rPr>
      </w:pPr>
    </w:p>
    <w:p>
      <w:pPr>
        <w:jc w:val="center"/>
        <w:rPr>
          <w:rFonts w:hint="default"/>
          <w:lang w:val="es-ES"/>
        </w:rPr>
      </w:pPr>
    </w:p>
    <w:p>
      <w:pPr>
        <w:pStyle w:val="4"/>
        <w:bidi w:val="0"/>
        <w:rPr>
          <w:rFonts w:hint="default"/>
          <w:lang w:val="es-ES"/>
        </w:rPr>
      </w:pPr>
      <w:r>
        <w:rPr>
          <w:rFonts w:hint="default"/>
          <w:lang w:val="es-ES"/>
        </w:rPr>
        <w:t>Circuito</w:t>
      </w:r>
    </w:p>
    <w:p>
      <w:pPr>
        <w:rPr>
          <w:rFonts w:hint="default"/>
          <w:lang w:val="es-ES"/>
        </w:rPr>
      </w:pPr>
    </w:p>
    <w:p>
      <w:pPr>
        <w:jc w:val="center"/>
        <w:rPr>
          <w:rFonts w:hint="default"/>
          <w:lang w:val="es-ES"/>
        </w:rPr>
      </w:pPr>
      <w:r>
        <w:rPr>
          <w:rFonts w:hint="default"/>
          <w:lang w:val="es-ES"/>
        </w:rPr>
        <w:drawing>
          <wp:inline distT="0" distB="0" distL="114300" distR="114300">
            <wp:extent cx="962025" cy="8833485"/>
            <wp:effectExtent l="0" t="0" r="13335" b="5715"/>
            <wp:docPr id="9" name="Imagen 9" descr="circuit_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ircuit_Movement"/>
                    <pic:cNvPicPr>
                      <a:picLocks noChangeAspect="1"/>
                    </pic:cNvPicPr>
                  </pic:nvPicPr>
                  <pic:blipFill>
                    <a:blip r:embed="rId12"/>
                    <a:stretch>
                      <a:fillRect/>
                    </a:stretch>
                  </pic:blipFill>
                  <pic:spPr>
                    <a:xfrm>
                      <a:off x="0" y="0"/>
                      <a:ext cx="962025" cy="8833485"/>
                    </a:xfrm>
                    <a:prstGeom prst="rect">
                      <a:avLst/>
                    </a:prstGeom>
                  </pic:spPr>
                </pic:pic>
              </a:graphicData>
            </a:graphic>
          </wp:inline>
        </w:drawing>
      </w:r>
    </w:p>
    <w:p>
      <w:pPr>
        <w:pStyle w:val="3"/>
        <w:bidi w:val="0"/>
        <w:rPr>
          <w:rFonts w:hint="default"/>
          <w:lang w:val="es-ES"/>
        </w:rPr>
      </w:pPr>
      <w:r>
        <w:rPr>
          <w:rFonts w:hint="default"/>
          <w:lang w:val="es-ES"/>
        </w:rPr>
        <w:t>- Circuit_Action</w:t>
      </w:r>
    </w:p>
    <w:p>
      <w:pPr>
        <w:rPr>
          <w:rFonts w:hint="default"/>
          <w:lang w:val="es-ES"/>
        </w:rPr>
      </w:pPr>
    </w:p>
    <w:p>
      <w:pPr>
        <w:pStyle w:val="4"/>
        <w:bidi w:val="0"/>
        <w:rPr>
          <w:rFonts w:hint="default"/>
          <w:lang w:val="es-ES"/>
        </w:rPr>
      </w:pPr>
      <w:r>
        <w:rPr>
          <w:rFonts w:hint="default"/>
          <w:lang w:val="es-ES"/>
        </w:rPr>
        <w:t>Análisis</w:t>
      </w:r>
    </w:p>
    <w:p>
      <w:pPr>
        <w:rPr>
          <w:rFonts w:hint="default"/>
          <w:lang w:val="es-ES"/>
        </w:rPr>
      </w:pPr>
    </w:p>
    <w:p>
      <w:pPr>
        <w:numPr>
          <w:ilvl w:val="0"/>
          <w:numId w:val="13"/>
        </w:numPr>
        <w:ind w:left="420" w:leftChars="0" w:hanging="420" w:firstLineChars="0"/>
        <w:rPr>
          <w:rFonts w:hint="default"/>
          <w:lang w:val="es-ES"/>
        </w:rPr>
      </w:pPr>
      <w:r>
        <w:rPr>
          <w:rFonts w:hint="default"/>
          <w:lang w:val="es-ES"/>
        </w:rPr>
        <w:t xml:space="preserve">Se crean entradas de 6 bits para los 19 números que usará el robot para hacer el recorrido hasta la posición final. </w:t>
      </w:r>
    </w:p>
    <w:p>
      <w:pPr>
        <w:numPr>
          <w:ilvl w:val="0"/>
          <w:numId w:val="13"/>
        </w:numPr>
        <w:ind w:left="420" w:leftChars="0" w:hanging="420" w:firstLineChars="0"/>
        <w:rPr>
          <w:rFonts w:hint="default"/>
          <w:lang w:val="es-ES"/>
        </w:rPr>
      </w:pPr>
      <w:r>
        <w:rPr>
          <w:rFonts w:hint="default"/>
          <w:lang w:val="es-ES"/>
        </w:rPr>
        <w:t>Las entradas de los 19 números se crean en orden desde 18 a 11 tal y como indica el camino del problema #2, siendo cada entrada el número correspondiente en binario y la salida el código correspondiente a la acción que ejecutará el robot de acuerdo a la posición donde se encuentra. Código de la acción:</w:t>
      </w:r>
    </w:p>
    <w:p>
      <w:pPr>
        <w:numPr>
          <w:ilvl w:val="0"/>
          <w:numId w:val="0"/>
        </w:numPr>
        <w:ind w:leftChars="0"/>
        <w:jc w:val="center"/>
      </w:pPr>
      <w:r>
        <w:drawing>
          <wp:inline distT="0" distB="0" distL="114300" distR="114300">
            <wp:extent cx="2057400" cy="1516380"/>
            <wp:effectExtent l="0" t="0" r="0" b="762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13"/>
                    <a:stretch>
                      <a:fillRect/>
                    </a:stretch>
                  </pic:blipFill>
                  <pic:spPr>
                    <a:xfrm>
                      <a:off x="0" y="0"/>
                      <a:ext cx="2057400" cy="1516380"/>
                    </a:xfrm>
                    <a:prstGeom prst="rect">
                      <a:avLst/>
                    </a:prstGeom>
                    <a:noFill/>
                    <a:ln>
                      <a:noFill/>
                    </a:ln>
                  </pic:spPr>
                </pic:pic>
              </a:graphicData>
            </a:graphic>
          </wp:inline>
        </w:drawing>
      </w:r>
    </w:p>
    <w:p>
      <w:pPr>
        <w:numPr>
          <w:ilvl w:val="0"/>
          <w:numId w:val="0"/>
        </w:numPr>
        <w:ind w:firstLine="550" w:firstLineChars="250"/>
        <w:jc w:val="both"/>
        <w:rPr>
          <w:rFonts w:hint="default"/>
          <w:lang w:val="es-ES"/>
        </w:rPr>
      </w:pPr>
      <w:r>
        <w:rPr>
          <w:rFonts w:hint="default"/>
          <w:lang w:val="es-ES"/>
        </w:rPr>
        <w:t>Ejemplo de la primera acción a ejecutar por el robot (Go):</w:t>
      </w:r>
    </w:p>
    <w:p>
      <w:pPr>
        <w:numPr>
          <w:ilvl w:val="0"/>
          <w:numId w:val="0"/>
        </w:numPr>
        <w:ind w:firstLine="550" w:firstLineChars="250"/>
        <w:jc w:val="both"/>
        <w:rPr>
          <w:rFonts w:hint="default"/>
          <w:lang w:val="es-ES"/>
        </w:rPr>
      </w:pPr>
    </w:p>
    <w:p>
      <w:pPr>
        <w:numPr>
          <w:ilvl w:val="0"/>
          <w:numId w:val="0"/>
        </w:numPr>
        <w:ind w:firstLine="550" w:firstLineChars="250"/>
        <w:jc w:val="center"/>
      </w:pPr>
      <w:r>
        <w:drawing>
          <wp:inline distT="0" distB="0" distL="114300" distR="114300">
            <wp:extent cx="1440180" cy="868680"/>
            <wp:effectExtent l="0" t="0" r="762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14"/>
                    <a:stretch>
                      <a:fillRect/>
                    </a:stretch>
                  </pic:blipFill>
                  <pic:spPr>
                    <a:xfrm>
                      <a:off x="0" y="0"/>
                      <a:ext cx="1440180" cy="868680"/>
                    </a:xfrm>
                    <a:prstGeom prst="rect">
                      <a:avLst/>
                    </a:prstGeom>
                    <a:noFill/>
                    <a:ln>
                      <a:noFill/>
                    </a:ln>
                  </pic:spPr>
                </pic:pic>
              </a:graphicData>
            </a:graphic>
          </wp:inline>
        </w:drawing>
      </w:r>
    </w:p>
    <w:p>
      <w:pPr>
        <w:numPr>
          <w:ilvl w:val="0"/>
          <w:numId w:val="0"/>
        </w:numPr>
        <w:ind w:firstLine="550" w:firstLineChars="250"/>
        <w:jc w:val="center"/>
      </w:pPr>
    </w:p>
    <w:p>
      <w:pPr>
        <w:numPr>
          <w:ilvl w:val="0"/>
          <w:numId w:val="0"/>
        </w:numPr>
        <w:ind w:firstLine="550" w:firstLineChars="250"/>
        <w:jc w:val="both"/>
        <w:rPr>
          <w:rFonts w:hint="default"/>
          <w:lang w:val="es-ES"/>
        </w:rPr>
      </w:pPr>
      <w:r>
        <w:rPr>
          <w:rFonts w:hint="default"/>
          <w:lang w:val="es-ES"/>
        </w:rPr>
        <w:t>Desde el 18 ejecuta la acción con código 01 para ir al 60.</w:t>
      </w:r>
    </w:p>
    <w:p>
      <w:pPr>
        <w:numPr>
          <w:ilvl w:val="0"/>
          <w:numId w:val="0"/>
        </w:numPr>
        <w:ind w:leftChars="0"/>
        <w:jc w:val="both"/>
        <w:rPr>
          <w:rFonts w:hint="default"/>
          <w:lang w:val="es-ES"/>
        </w:rPr>
      </w:pPr>
      <w:r>
        <w:rPr>
          <w:rFonts w:hint="default"/>
          <w:lang w:val="es-ES"/>
        </w:rPr>
        <w:t xml:space="preserve"> </w:t>
      </w:r>
    </w:p>
    <w:p>
      <w:pPr>
        <w:numPr>
          <w:ilvl w:val="0"/>
          <w:numId w:val="0"/>
        </w:numPr>
        <w:ind w:leftChars="0"/>
        <w:jc w:val="both"/>
        <w:rPr>
          <w:rFonts w:hint="default"/>
          <w:lang w:val="es-ES"/>
        </w:rPr>
      </w:pPr>
    </w:p>
    <w:p>
      <w:pPr>
        <w:pStyle w:val="4"/>
        <w:bidi w:val="0"/>
        <w:rPr>
          <w:rFonts w:hint="default"/>
          <w:lang w:val="es-ES"/>
        </w:rPr>
      </w:pPr>
      <w:r>
        <w:rPr>
          <w:rFonts w:hint="default"/>
          <w:lang w:val="es-ES"/>
        </w:rPr>
        <w:t>Tabla de Verdad</w:t>
      </w:r>
    </w:p>
    <w:p>
      <w:pPr>
        <w:rPr>
          <w:rFonts w:hint="default"/>
          <w:lang w:val="es-ES"/>
        </w:rPr>
      </w:pPr>
    </w:p>
    <w:tbl>
      <w:tblPr>
        <w:tblStyle w:val="1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04" w:type="dxa"/>
          </w:tcPr>
          <w:p>
            <w:pPr>
              <w:widowControl w:val="0"/>
              <w:jc w:val="center"/>
              <w:rPr>
                <w:rFonts w:hint="default"/>
                <w:vertAlign w:val="baseline"/>
                <w:lang w:val="es-ES"/>
              </w:rPr>
            </w:pPr>
            <w:r>
              <w:rPr>
                <w:rFonts w:hint="default"/>
                <w:vertAlign w:val="baseline"/>
                <w:lang w:val="es-ES"/>
              </w:rPr>
              <w:t>a b c d e f | x y</w:t>
            </w:r>
          </w:p>
          <w:p>
            <w:pPr>
              <w:widowControl w:val="0"/>
              <w:jc w:val="center"/>
              <w:rPr>
                <w:rFonts w:hint="default"/>
                <w:vertAlign w:val="baseline"/>
                <w:lang w:val="es-ES"/>
              </w:rPr>
            </w:pPr>
            <w:r>
              <w:rPr>
                <w:rFonts w:hint="default"/>
                <w:vertAlign w:val="baseline"/>
                <w:lang w:val="es-ES"/>
              </w:rPr>
              <w:t>~~~~~~~~~~~~~</w:t>
            </w:r>
          </w:p>
          <w:p>
            <w:pPr>
              <w:widowControl w:val="0"/>
              <w:jc w:val="center"/>
              <w:rPr>
                <w:rFonts w:hint="default"/>
                <w:vertAlign w:val="baseline"/>
                <w:lang w:val="es-ES"/>
              </w:rPr>
            </w:pPr>
            <w:r>
              <w:rPr>
                <w:rFonts w:hint="default"/>
                <w:vertAlign w:val="baseline"/>
                <w:lang w:val="es-ES"/>
              </w:rPr>
              <w:t>0 1 0 0 1 0 | 0 1</w:t>
            </w:r>
          </w:p>
          <w:p>
            <w:pPr>
              <w:widowControl w:val="0"/>
              <w:jc w:val="center"/>
              <w:rPr>
                <w:rFonts w:hint="default"/>
                <w:vertAlign w:val="baseline"/>
                <w:lang w:val="es-ES"/>
              </w:rPr>
            </w:pPr>
            <w:r>
              <w:rPr>
                <w:rFonts w:hint="default"/>
                <w:vertAlign w:val="baseline"/>
                <w:lang w:val="es-ES"/>
              </w:rPr>
              <w:t>1 1 1 1 0 0 | 1 0</w:t>
            </w:r>
          </w:p>
          <w:p>
            <w:pPr>
              <w:widowControl w:val="0"/>
              <w:jc w:val="center"/>
              <w:rPr>
                <w:rFonts w:hint="default"/>
                <w:vertAlign w:val="baseline"/>
                <w:lang w:val="es-ES"/>
              </w:rPr>
            </w:pPr>
            <w:r>
              <w:rPr>
                <w:rFonts w:hint="default"/>
                <w:vertAlign w:val="baseline"/>
                <w:lang w:val="es-ES"/>
              </w:rPr>
              <w:t>1 1 1 0 0 0 | 0 0</w:t>
            </w:r>
          </w:p>
          <w:p>
            <w:pPr>
              <w:widowControl w:val="0"/>
              <w:jc w:val="center"/>
              <w:rPr>
                <w:rFonts w:hint="default"/>
                <w:vertAlign w:val="baseline"/>
                <w:lang w:val="es-ES"/>
              </w:rPr>
            </w:pPr>
            <w:r>
              <w:rPr>
                <w:rFonts w:hint="default"/>
                <w:vertAlign w:val="baseline"/>
                <w:lang w:val="es-ES"/>
              </w:rPr>
              <w:t>0 1 0 1 0 1 | 0 1</w:t>
            </w:r>
          </w:p>
          <w:p>
            <w:pPr>
              <w:widowControl w:val="0"/>
              <w:jc w:val="center"/>
              <w:rPr>
                <w:rFonts w:hint="default"/>
                <w:vertAlign w:val="baseline"/>
                <w:lang w:val="es-ES"/>
              </w:rPr>
            </w:pPr>
            <w:r>
              <w:rPr>
                <w:rFonts w:hint="default"/>
                <w:vertAlign w:val="baseline"/>
                <w:lang w:val="es-ES"/>
              </w:rPr>
              <w:t>0 0 1 1 0 0 | 0 0</w:t>
            </w:r>
          </w:p>
          <w:p>
            <w:pPr>
              <w:widowControl w:val="0"/>
              <w:jc w:val="center"/>
              <w:rPr>
                <w:rFonts w:hint="default"/>
                <w:vertAlign w:val="baseline"/>
                <w:lang w:val="es-ES"/>
              </w:rPr>
            </w:pPr>
            <w:r>
              <w:rPr>
                <w:rFonts w:hint="default"/>
                <w:vertAlign w:val="baseline"/>
                <w:lang w:val="es-ES"/>
              </w:rPr>
              <w:t>1 0 0 0 0 0 | 0 1</w:t>
            </w:r>
          </w:p>
          <w:p>
            <w:pPr>
              <w:widowControl w:val="0"/>
              <w:jc w:val="center"/>
              <w:rPr>
                <w:rFonts w:hint="default"/>
                <w:vertAlign w:val="baseline"/>
                <w:lang w:val="es-ES"/>
              </w:rPr>
            </w:pPr>
            <w:r>
              <w:rPr>
                <w:rFonts w:hint="default"/>
                <w:vertAlign w:val="baseline"/>
                <w:lang w:val="es-ES"/>
              </w:rPr>
              <w:t>1 0 0 0 0 1 | 0 1</w:t>
            </w:r>
          </w:p>
          <w:p>
            <w:pPr>
              <w:widowControl w:val="0"/>
              <w:jc w:val="center"/>
              <w:rPr>
                <w:rFonts w:hint="default"/>
                <w:vertAlign w:val="baseline"/>
                <w:lang w:val="es-ES"/>
              </w:rPr>
            </w:pPr>
            <w:r>
              <w:rPr>
                <w:rFonts w:hint="default"/>
                <w:vertAlign w:val="baseline"/>
                <w:lang w:val="es-ES"/>
              </w:rPr>
              <w:t>0 0 0 0 1 1 | 0 0</w:t>
            </w:r>
          </w:p>
          <w:p>
            <w:pPr>
              <w:widowControl w:val="0"/>
              <w:jc w:val="center"/>
              <w:rPr>
                <w:rFonts w:hint="default"/>
                <w:vertAlign w:val="baseline"/>
                <w:lang w:val="es-ES"/>
              </w:rPr>
            </w:pPr>
            <w:r>
              <w:rPr>
                <w:rFonts w:hint="default"/>
                <w:vertAlign w:val="baseline"/>
                <w:lang w:val="es-ES"/>
              </w:rPr>
              <w:t>1 0 1 0 1 0 | 0 0</w:t>
            </w:r>
          </w:p>
          <w:p>
            <w:pPr>
              <w:widowControl w:val="0"/>
              <w:jc w:val="center"/>
              <w:rPr>
                <w:rFonts w:hint="default"/>
                <w:vertAlign w:val="baseline"/>
                <w:lang w:val="es-ES"/>
              </w:rPr>
            </w:pPr>
            <w:r>
              <w:rPr>
                <w:rFonts w:hint="default"/>
                <w:vertAlign w:val="baseline"/>
                <w:lang w:val="es-ES"/>
              </w:rPr>
              <w:t>0 1 1 1 0 0 | 1 0</w:t>
            </w:r>
          </w:p>
          <w:p>
            <w:pPr>
              <w:widowControl w:val="0"/>
              <w:jc w:val="center"/>
              <w:rPr>
                <w:rFonts w:hint="default"/>
                <w:vertAlign w:val="baseline"/>
                <w:lang w:val="es-ES"/>
              </w:rPr>
            </w:pPr>
            <w:r>
              <w:rPr>
                <w:rFonts w:hint="default"/>
                <w:vertAlign w:val="baseline"/>
                <w:lang w:val="es-ES"/>
              </w:rPr>
              <w:t>0 0 0 1 0 0 | 0 1</w:t>
            </w:r>
          </w:p>
          <w:p>
            <w:pPr>
              <w:widowControl w:val="0"/>
              <w:jc w:val="center"/>
              <w:rPr>
                <w:rFonts w:hint="default"/>
                <w:vertAlign w:val="baseline"/>
                <w:lang w:val="es-ES"/>
              </w:rPr>
            </w:pPr>
            <w:r>
              <w:rPr>
                <w:rFonts w:hint="default"/>
                <w:vertAlign w:val="baseline"/>
                <w:lang w:val="es-ES"/>
              </w:rPr>
              <w:t>1 1 0 0 0 1 | 0 1</w:t>
            </w:r>
          </w:p>
          <w:p>
            <w:pPr>
              <w:widowControl w:val="0"/>
              <w:jc w:val="center"/>
              <w:rPr>
                <w:rFonts w:hint="default"/>
                <w:vertAlign w:val="baseline"/>
                <w:lang w:val="es-ES"/>
              </w:rPr>
            </w:pPr>
            <w:r>
              <w:rPr>
                <w:rFonts w:hint="default"/>
                <w:vertAlign w:val="baseline"/>
                <w:lang w:val="es-ES"/>
              </w:rPr>
              <w:t>0 1 0 0 0 1 | 0 0</w:t>
            </w:r>
          </w:p>
          <w:p>
            <w:pPr>
              <w:widowControl w:val="0"/>
              <w:jc w:val="center"/>
              <w:rPr>
                <w:rFonts w:hint="default"/>
                <w:vertAlign w:val="baseline"/>
                <w:lang w:val="es-ES"/>
              </w:rPr>
            </w:pPr>
            <w:r>
              <w:rPr>
                <w:rFonts w:hint="default"/>
                <w:vertAlign w:val="baseline"/>
                <w:lang w:val="es-ES"/>
              </w:rPr>
              <w:t>0 1 0 1 1 0 | 0 1</w:t>
            </w:r>
          </w:p>
          <w:p>
            <w:pPr>
              <w:widowControl w:val="0"/>
              <w:jc w:val="center"/>
              <w:rPr>
                <w:rFonts w:hint="default"/>
                <w:vertAlign w:val="baseline"/>
                <w:lang w:val="es-ES"/>
              </w:rPr>
            </w:pPr>
            <w:r>
              <w:rPr>
                <w:rFonts w:hint="default"/>
                <w:vertAlign w:val="baseline"/>
                <w:lang w:val="es-ES"/>
              </w:rPr>
              <w:t>0 1 1 0 1 1 | 1 0</w:t>
            </w:r>
          </w:p>
          <w:p>
            <w:pPr>
              <w:widowControl w:val="0"/>
              <w:jc w:val="center"/>
              <w:rPr>
                <w:rFonts w:hint="default"/>
                <w:vertAlign w:val="baseline"/>
                <w:lang w:val="es-ES"/>
              </w:rPr>
            </w:pPr>
            <w:r>
              <w:rPr>
                <w:rFonts w:hint="default"/>
                <w:vertAlign w:val="baseline"/>
                <w:lang w:val="es-ES"/>
              </w:rPr>
              <w:t>1 1 0 1 1 0 | 0 1</w:t>
            </w:r>
          </w:p>
          <w:p>
            <w:pPr>
              <w:widowControl w:val="0"/>
              <w:jc w:val="center"/>
              <w:rPr>
                <w:rFonts w:hint="default"/>
                <w:vertAlign w:val="baseline"/>
                <w:lang w:val="es-ES"/>
              </w:rPr>
            </w:pPr>
            <w:r>
              <w:rPr>
                <w:rFonts w:hint="default"/>
                <w:vertAlign w:val="baseline"/>
                <w:lang w:val="es-ES"/>
              </w:rPr>
              <w:t>0 0 1 1 0 1 | 1 0</w:t>
            </w:r>
          </w:p>
          <w:p>
            <w:pPr>
              <w:widowControl w:val="0"/>
              <w:jc w:val="center"/>
              <w:rPr>
                <w:rFonts w:hint="default"/>
                <w:vertAlign w:val="baseline"/>
                <w:lang w:val="es-ES"/>
              </w:rPr>
            </w:pPr>
            <w:r>
              <w:rPr>
                <w:rFonts w:hint="default"/>
                <w:vertAlign w:val="baseline"/>
                <w:lang w:val="es-ES"/>
              </w:rPr>
              <w:t>0 1 1 1 1 1 | 1 0</w:t>
            </w:r>
          </w:p>
          <w:p>
            <w:pPr>
              <w:widowControl w:val="0"/>
              <w:jc w:val="center"/>
              <w:rPr>
                <w:rFonts w:hint="default"/>
                <w:vertAlign w:val="baseline"/>
                <w:lang w:val="es-ES"/>
              </w:rPr>
            </w:pPr>
            <w:r>
              <w:rPr>
                <w:rFonts w:hint="default"/>
                <w:vertAlign w:val="baseline"/>
                <w:lang w:val="es-ES"/>
              </w:rPr>
              <w:t>1 0 1 0 1 1 | 0 0</w:t>
            </w:r>
          </w:p>
          <w:p>
            <w:pPr>
              <w:widowControl w:val="0"/>
              <w:jc w:val="center"/>
              <w:rPr>
                <w:rFonts w:hint="default"/>
                <w:vertAlign w:val="baseline"/>
                <w:lang w:val="es-ES"/>
              </w:rPr>
            </w:pPr>
            <w:r>
              <w:rPr>
                <w:rFonts w:hint="default"/>
                <w:vertAlign w:val="baseline"/>
                <w:lang w:val="es-ES"/>
              </w:rPr>
              <w:t>1 0 1 0 0 0 | 0 0</w:t>
            </w:r>
          </w:p>
          <w:p>
            <w:pPr>
              <w:widowControl w:val="0"/>
              <w:jc w:val="center"/>
              <w:rPr>
                <w:rFonts w:hint="default"/>
                <w:vertAlign w:val="baseline"/>
                <w:lang w:val="es-ES"/>
              </w:rPr>
            </w:pPr>
            <w:r>
              <w:rPr>
                <w:rFonts w:hint="default"/>
                <w:vertAlign w:val="baseline"/>
                <w:lang w:val="es-ES"/>
              </w:rPr>
              <w:t>0 0 0 1 1 0 | 1 0</w:t>
            </w:r>
          </w:p>
          <w:p>
            <w:pPr>
              <w:widowControl w:val="0"/>
              <w:jc w:val="center"/>
              <w:rPr>
                <w:rFonts w:hint="default"/>
                <w:vertAlign w:val="baseline"/>
                <w:lang w:val="es-ES"/>
              </w:rPr>
            </w:pPr>
            <w:r>
              <w:rPr>
                <w:rFonts w:hint="default"/>
                <w:vertAlign w:val="baseline"/>
                <w:lang w:val="es-ES"/>
              </w:rPr>
              <w:t>0 1 1 1 0 1 | 0 1</w:t>
            </w:r>
          </w:p>
          <w:p>
            <w:pPr>
              <w:widowControl w:val="0"/>
              <w:jc w:val="center"/>
              <w:rPr>
                <w:rFonts w:hint="default"/>
                <w:vertAlign w:val="baseline"/>
                <w:lang w:val="es-ES"/>
              </w:rPr>
            </w:pPr>
            <w:r>
              <w:rPr>
                <w:rFonts w:hint="default"/>
                <w:vertAlign w:val="baseline"/>
                <w:lang w:val="es-ES"/>
              </w:rPr>
              <w:t>0 0 1 0 0 0 | 1 0</w:t>
            </w:r>
          </w:p>
          <w:p>
            <w:pPr>
              <w:widowControl w:val="0"/>
              <w:jc w:val="center"/>
              <w:rPr>
                <w:rFonts w:hint="default"/>
                <w:vertAlign w:val="baseline"/>
                <w:lang w:val="es-ES"/>
              </w:rPr>
            </w:pPr>
            <w:r>
              <w:rPr>
                <w:rFonts w:hint="default"/>
                <w:vertAlign w:val="baseline"/>
                <w:lang w:val="es-ES"/>
              </w:rPr>
              <w:t>1 1 1 1 0 1 | 0 1</w:t>
            </w:r>
          </w:p>
          <w:p>
            <w:pPr>
              <w:widowControl w:val="0"/>
              <w:jc w:val="center"/>
              <w:rPr>
                <w:rFonts w:hint="default"/>
                <w:vertAlign w:val="baseline"/>
                <w:lang w:val="es-ES"/>
              </w:rPr>
            </w:pPr>
            <w:r>
              <w:rPr>
                <w:rFonts w:hint="default"/>
                <w:vertAlign w:val="baseline"/>
                <w:lang w:val="es-ES"/>
              </w:rPr>
              <w:t>0 1 0 0 1 1 | 0 0</w:t>
            </w:r>
          </w:p>
          <w:p>
            <w:pPr>
              <w:widowControl w:val="0"/>
              <w:jc w:val="center"/>
              <w:rPr>
                <w:rFonts w:hint="default"/>
                <w:vertAlign w:val="baseline"/>
                <w:lang w:val="es-ES"/>
              </w:rPr>
            </w:pPr>
            <w:r>
              <w:rPr>
                <w:rFonts w:hint="default"/>
                <w:vertAlign w:val="baseline"/>
                <w:lang w:val="es-ES"/>
              </w:rPr>
              <w:t>1 0 1 0 0 1 | 0 0</w:t>
            </w:r>
          </w:p>
          <w:p>
            <w:pPr>
              <w:widowControl w:val="0"/>
              <w:jc w:val="center"/>
              <w:rPr>
                <w:rFonts w:hint="default"/>
                <w:vertAlign w:val="baseline"/>
                <w:lang w:val="es-ES"/>
              </w:rPr>
            </w:pPr>
            <w:r>
              <w:rPr>
                <w:rFonts w:hint="default"/>
                <w:vertAlign w:val="baseline"/>
                <w:lang w:val="es-ES"/>
              </w:rPr>
              <w:t>1 0 0 1 0 0 | 0 1</w:t>
            </w:r>
          </w:p>
          <w:p>
            <w:pPr>
              <w:widowControl w:val="0"/>
              <w:jc w:val="center"/>
              <w:rPr>
                <w:rFonts w:hint="default"/>
                <w:vertAlign w:val="baseline"/>
                <w:lang w:val="es-ES"/>
              </w:rPr>
            </w:pPr>
            <w:r>
              <w:rPr>
                <w:rFonts w:hint="default"/>
                <w:vertAlign w:val="baseline"/>
                <w:lang w:val="es-ES"/>
              </w:rPr>
              <w:t>0 1 0 0 0 0 | 1 0</w:t>
            </w:r>
          </w:p>
          <w:p>
            <w:pPr>
              <w:widowControl w:val="0"/>
              <w:jc w:val="center"/>
              <w:rPr>
                <w:rFonts w:hint="default"/>
                <w:vertAlign w:val="baseline"/>
                <w:lang w:val="es-ES"/>
              </w:rPr>
            </w:pPr>
            <w:r>
              <w:rPr>
                <w:rFonts w:hint="default"/>
                <w:vertAlign w:val="baseline"/>
                <w:lang w:val="es-ES"/>
              </w:rPr>
              <w:t>0 1 1 0 0 1 | 1 0</w:t>
            </w:r>
          </w:p>
          <w:p>
            <w:pPr>
              <w:widowControl w:val="0"/>
              <w:jc w:val="center"/>
              <w:rPr>
                <w:rFonts w:hint="default"/>
                <w:vertAlign w:val="baseline"/>
                <w:lang w:val="es-ES"/>
              </w:rPr>
            </w:pPr>
            <w:r>
              <w:rPr>
                <w:rFonts w:hint="default"/>
                <w:vertAlign w:val="baseline"/>
                <w:lang w:val="es-ES"/>
              </w:rPr>
              <w:t>0 1 0 1 1 1 | 0 1</w:t>
            </w:r>
          </w:p>
          <w:p>
            <w:pPr>
              <w:widowControl w:val="0"/>
              <w:jc w:val="center"/>
              <w:rPr>
                <w:rFonts w:hint="default"/>
                <w:vertAlign w:val="baseline"/>
                <w:lang w:val="es-ES"/>
              </w:rPr>
            </w:pPr>
            <w:r>
              <w:rPr>
                <w:rFonts w:hint="default"/>
                <w:vertAlign w:val="baseline"/>
                <w:lang w:val="es-ES"/>
              </w:rPr>
              <w:t>1 1 0 1 0 0 | 0 1</w:t>
            </w:r>
          </w:p>
          <w:p>
            <w:pPr>
              <w:widowControl w:val="0"/>
              <w:jc w:val="center"/>
              <w:rPr>
                <w:rFonts w:hint="default"/>
                <w:vertAlign w:val="baseline"/>
                <w:lang w:val="es-ES"/>
              </w:rPr>
            </w:pPr>
            <w:r>
              <w:rPr>
                <w:rFonts w:hint="default"/>
                <w:vertAlign w:val="baseline"/>
                <w:lang w:val="es-ES"/>
              </w:rPr>
              <w:t>1 1 0 1 1 1 | 0 0</w:t>
            </w:r>
          </w:p>
          <w:p>
            <w:pPr>
              <w:widowControl w:val="0"/>
              <w:jc w:val="center"/>
              <w:rPr>
                <w:rFonts w:hint="default"/>
                <w:vertAlign w:val="baseline"/>
                <w:lang w:val="es-ES"/>
              </w:rPr>
            </w:pPr>
            <w:r>
              <w:rPr>
                <w:rFonts w:hint="default"/>
                <w:vertAlign w:val="baseline"/>
                <w:lang w:val="es-ES"/>
              </w:rPr>
              <w:t>1 0 0 0 1 0 | 0 1</w:t>
            </w:r>
          </w:p>
          <w:p>
            <w:pPr>
              <w:widowControl w:val="0"/>
              <w:jc w:val="center"/>
              <w:rPr>
                <w:rFonts w:hint="default"/>
                <w:vertAlign w:val="baseline"/>
                <w:lang w:val="es-ES"/>
              </w:rPr>
            </w:pPr>
            <w:r>
              <w:rPr>
                <w:rFonts w:hint="default"/>
                <w:vertAlign w:val="baseline"/>
                <w:lang w:val="es-ES"/>
              </w:rPr>
              <w:t>0 1 1 0 0 0 | 0 0</w:t>
            </w:r>
          </w:p>
          <w:p>
            <w:pPr>
              <w:widowControl w:val="0"/>
              <w:jc w:val="center"/>
              <w:rPr>
                <w:rFonts w:hint="default"/>
                <w:vertAlign w:val="baseline"/>
                <w:lang w:val="es-ES"/>
              </w:rPr>
            </w:pPr>
            <w:r>
              <w:rPr>
                <w:rFonts w:hint="default"/>
                <w:vertAlign w:val="baseline"/>
                <w:lang w:val="es-ES"/>
              </w:rPr>
              <w:t>1 0 0 1 0 1 | 0 1</w:t>
            </w:r>
          </w:p>
          <w:p>
            <w:pPr>
              <w:widowControl w:val="0"/>
              <w:jc w:val="center"/>
              <w:rPr>
                <w:rFonts w:hint="default"/>
                <w:vertAlign w:val="baseline"/>
                <w:lang w:val="es-ES"/>
              </w:rPr>
            </w:pPr>
            <w:r>
              <w:rPr>
                <w:rFonts w:hint="default"/>
                <w:vertAlign w:val="baseline"/>
                <w:lang w:val="es-ES"/>
              </w:rPr>
              <w:t>0 1 0 1 0 0 | 0 0</w:t>
            </w:r>
          </w:p>
          <w:p>
            <w:pPr>
              <w:widowControl w:val="0"/>
              <w:jc w:val="center"/>
              <w:rPr>
                <w:rFonts w:hint="default"/>
                <w:vertAlign w:val="baseline"/>
                <w:lang w:val="es-ES"/>
              </w:rPr>
            </w:pPr>
            <w:r>
              <w:rPr>
                <w:rFonts w:hint="default"/>
                <w:vertAlign w:val="baseline"/>
                <w:lang w:val="es-ES"/>
              </w:rPr>
              <w:t>1 0 0 1 1 0 | 0 0</w:t>
            </w:r>
          </w:p>
          <w:p>
            <w:pPr>
              <w:widowControl w:val="0"/>
              <w:jc w:val="center"/>
              <w:rPr>
                <w:rFonts w:hint="default"/>
                <w:vertAlign w:val="baseline"/>
                <w:lang w:val="es-ES"/>
              </w:rPr>
            </w:pPr>
            <w:r>
              <w:rPr>
                <w:rFonts w:hint="default"/>
                <w:vertAlign w:val="baseline"/>
                <w:lang w:val="es-ES"/>
              </w:rPr>
              <w:t>0 0 0 1 1 1 | 1 0</w:t>
            </w:r>
          </w:p>
          <w:p>
            <w:pPr>
              <w:widowControl w:val="0"/>
              <w:jc w:val="center"/>
              <w:rPr>
                <w:rFonts w:hint="default"/>
                <w:vertAlign w:val="baseline"/>
                <w:lang w:val="es-ES"/>
              </w:rPr>
            </w:pPr>
            <w:r>
              <w:rPr>
                <w:rFonts w:hint="default"/>
                <w:vertAlign w:val="baseline"/>
                <w:lang w:val="es-ES"/>
              </w:rPr>
              <w:t>0 0 1 0 0 1 | 1 0</w:t>
            </w:r>
          </w:p>
          <w:p>
            <w:pPr>
              <w:widowControl w:val="0"/>
              <w:jc w:val="center"/>
              <w:rPr>
                <w:rFonts w:hint="default"/>
                <w:vertAlign w:val="baseline"/>
                <w:lang w:val="es-ES"/>
              </w:rPr>
            </w:pPr>
            <w:r>
              <w:rPr>
                <w:rFonts w:hint="default"/>
                <w:vertAlign w:val="baseline"/>
                <w:lang w:val="es-ES"/>
              </w:rPr>
              <w:t>0 0 0 0 0 0 | 0 1</w:t>
            </w:r>
          </w:p>
          <w:p>
            <w:pPr>
              <w:widowControl w:val="0"/>
              <w:jc w:val="center"/>
              <w:rPr>
                <w:rFonts w:hint="default"/>
                <w:vertAlign w:val="baseline"/>
                <w:lang w:val="es-ES"/>
              </w:rPr>
            </w:pPr>
            <w:r>
              <w:rPr>
                <w:rFonts w:hint="default"/>
                <w:vertAlign w:val="baseline"/>
                <w:lang w:val="es-ES"/>
              </w:rPr>
              <w:t>0 0 1 0 1 1 | 1 1</w:t>
            </w:r>
          </w:p>
        </w:tc>
      </w:tr>
    </w:tbl>
    <w:p>
      <w:pPr>
        <w:rPr>
          <w:rFonts w:hint="default"/>
          <w:lang w:val="es-ES"/>
        </w:rPr>
      </w:pPr>
    </w:p>
    <w:p>
      <w:pPr>
        <w:pStyle w:val="4"/>
        <w:bidi w:val="0"/>
        <w:rPr>
          <w:rFonts w:hint="default"/>
          <w:lang w:val="es-ES"/>
        </w:rPr>
      </w:pPr>
      <w:r>
        <w:rPr>
          <w:rFonts w:hint="default"/>
          <w:lang w:val="es-ES"/>
        </w:rPr>
        <w:t>Expresión Minimizada</w:t>
      </w:r>
    </w:p>
    <w:p>
      <w:pPr>
        <w:rPr>
          <w:rFonts w:hint="default"/>
          <w:lang w:val="es-ES"/>
        </w:rPr>
      </w:pPr>
    </w:p>
    <w:p>
      <w:pPr>
        <w:jc w:val="center"/>
      </w:pPr>
      <w:r>
        <w:drawing>
          <wp:inline distT="0" distB="0" distL="114300" distR="114300">
            <wp:extent cx="2537460" cy="2316480"/>
            <wp:effectExtent l="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15"/>
                    <a:stretch>
                      <a:fillRect/>
                    </a:stretch>
                  </pic:blipFill>
                  <pic:spPr>
                    <a:xfrm>
                      <a:off x="0" y="0"/>
                      <a:ext cx="2537460" cy="2316480"/>
                    </a:xfrm>
                    <a:prstGeom prst="rect">
                      <a:avLst/>
                    </a:prstGeom>
                    <a:noFill/>
                    <a:ln>
                      <a:noFill/>
                    </a:ln>
                  </pic:spPr>
                </pic:pic>
              </a:graphicData>
            </a:graphic>
          </wp:inline>
        </w:drawing>
      </w:r>
    </w:p>
    <w:p>
      <w:pPr>
        <w:jc w:val="center"/>
      </w:pPr>
    </w:p>
    <w:p>
      <w:pPr>
        <w:jc w:val="center"/>
      </w:pPr>
      <w:r>
        <w:drawing>
          <wp:inline distT="0" distB="0" distL="114300" distR="114300">
            <wp:extent cx="3429000" cy="365760"/>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pic:cNvPicPr>
                      <a:picLocks noChangeAspect="1"/>
                    </pic:cNvPicPr>
                  </pic:nvPicPr>
                  <pic:blipFill>
                    <a:blip r:embed="rId16"/>
                    <a:stretch>
                      <a:fillRect/>
                    </a:stretch>
                  </pic:blipFill>
                  <pic:spPr>
                    <a:xfrm>
                      <a:off x="0" y="0"/>
                      <a:ext cx="3429000" cy="365760"/>
                    </a:xfrm>
                    <a:prstGeom prst="rect">
                      <a:avLst/>
                    </a:prstGeom>
                    <a:noFill/>
                    <a:ln>
                      <a:noFill/>
                    </a:ln>
                  </pic:spPr>
                </pic:pic>
              </a:graphicData>
            </a:graphic>
          </wp:inline>
        </w:drawing>
      </w:r>
    </w:p>
    <w:p>
      <w:pPr>
        <w:rPr>
          <w:rFonts w:hint="default"/>
          <w:lang w:val="es-ES"/>
        </w:rPr>
      </w:pPr>
    </w:p>
    <w:p>
      <w:pPr>
        <w:pStyle w:val="4"/>
        <w:bidi w:val="0"/>
        <w:rPr>
          <w:rFonts w:hint="default"/>
          <w:lang w:val="es-ES"/>
        </w:rPr>
      </w:pPr>
      <w:r>
        <w:rPr>
          <w:rFonts w:hint="default"/>
          <w:lang w:val="es-ES"/>
        </w:rPr>
        <w:t>Expresión de Salida</w:t>
      </w:r>
    </w:p>
    <w:p>
      <w:pPr>
        <w:rPr>
          <w:rFonts w:hint="default"/>
          <w:lang w:val="es-ES"/>
        </w:rPr>
      </w:pPr>
    </w:p>
    <w:p>
      <w:pPr>
        <w:jc w:val="center"/>
        <w:rPr>
          <w:rFonts w:hint="default"/>
          <w:lang w:val="es-ES"/>
        </w:rPr>
      </w:pPr>
      <w:r>
        <w:drawing>
          <wp:inline distT="0" distB="0" distL="114300" distR="114300">
            <wp:extent cx="3604260" cy="434340"/>
            <wp:effectExtent l="0" t="0" r="7620" b="762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pic:cNvPicPr>
                  </pic:nvPicPr>
                  <pic:blipFill>
                    <a:blip r:embed="rId17"/>
                    <a:stretch>
                      <a:fillRect/>
                    </a:stretch>
                  </pic:blipFill>
                  <pic:spPr>
                    <a:xfrm>
                      <a:off x="0" y="0"/>
                      <a:ext cx="3604260" cy="434340"/>
                    </a:xfrm>
                    <a:prstGeom prst="rect">
                      <a:avLst/>
                    </a:prstGeom>
                    <a:noFill/>
                    <a:ln>
                      <a:noFill/>
                    </a:ln>
                  </pic:spPr>
                </pic:pic>
              </a:graphicData>
            </a:graphic>
          </wp:inline>
        </w:drawing>
      </w:r>
    </w:p>
    <w:p>
      <w:pPr>
        <w:pStyle w:val="4"/>
        <w:bidi w:val="0"/>
        <w:rPr>
          <w:rFonts w:hint="default"/>
          <w:lang w:val="es-ES"/>
        </w:rPr>
      </w:pPr>
      <w:r>
        <w:rPr>
          <w:rFonts w:hint="default"/>
          <w:lang w:val="es-ES"/>
        </w:rPr>
        <w:t>Circuito</w:t>
      </w:r>
    </w:p>
    <w:p>
      <w:pPr>
        <w:rPr>
          <w:rFonts w:hint="default"/>
          <w:lang w:val="es-ES"/>
        </w:rPr>
      </w:pPr>
    </w:p>
    <w:p>
      <w:pPr>
        <w:jc w:val="center"/>
        <w:rPr>
          <w:rFonts w:hint="default"/>
          <w:lang w:val="es-ES"/>
        </w:rPr>
      </w:pPr>
      <w:r>
        <w:rPr>
          <w:rFonts w:hint="default"/>
          <w:lang w:val="es-ES"/>
        </w:rPr>
        <w:drawing>
          <wp:inline distT="0" distB="0" distL="114300" distR="114300">
            <wp:extent cx="4274820" cy="8862060"/>
            <wp:effectExtent l="0" t="0" r="7620" b="7620"/>
            <wp:docPr id="15" name="Imagen 15" descr="circuit_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ircuit_Action"/>
                    <pic:cNvPicPr>
                      <a:picLocks noChangeAspect="1"/>
                    </pic:cNvPicPr>
                  </pic:nvPicPr>
                  <pic:blipFill>
                    <a:blip r:embed="rId18"/>
                    <a:stretch>
                      <a:fillRect/>
                    </a:stretch>
                  </pic:blipFill>
                  <pic:spPr>
                    <a:xfrm>
                      <a:off x="0" y="0"/>
                      <a:ext cx="4274820" cy="8862060"/>
                    </a:xfrm>
                    <a:prstGeom prst="rect">
                      <a:avLst/>
                    </a:prstGeom>
                  </pic:spPr>
                </pic:pic>
              </a:graphicData>
            </a:graphic>
          </wp:inline>
        </w:drawing>
      </w:r>
    </w:p>
    <w:p>
      <w:pPr>
        <w:pStyle w:val="3"/>
        <w:bidi w:val="0"/>
        <w:rPr>
          <w:rFonts w:hint="default"/>
          <w:lang w:val="es-ES"/>
        </w:rPr>
      </w:pPr>
      <w:r>
        <w:rPr>
          <w:rFonts w:hint="default"/>
          <w:lang w:val="es-ES"/>
        </w:rPr>
        <w:t>- Action_Decoder</w:t>
      </w:r>
    </w:p>
    <w:p>
      <w:pPr>
        <w:bidi w:val="0"/>
        <w:rPr>
          <w:rFonts w:hint="default"/>
          <w:lang w:val="es-ES"/>
        </w:rPr>
      </w:pPr>
    </w:p>
    <w:p>
      <w:pPr>
        <w:pStyle w:val="4"/>
        <w:bidi w:val="0"/>
        <w:rPr>
          <w:rFonts w:hint="default"/>
          <w:lang w:val="es-ES"/>
        </w:rPr>
      </w:pPr>
      <w:r>
        <w:rPr>
          <w:rFonts w:hint="default"/>
          <w:lang w:val="es-ES"/>
        </w:rPr>
        <w:t>Análisis</w:t>
      </w:r>
    </w:p>
    <w:p>
      <w:pPr>
        <w:rPr>
          <w:rFonts w:hint="default"/>
          <w:lang w:val="es-ES"/>
        </w:rPr>
      </w:pPr>
    </w:p>
    <w:p>
      <w:pPr>
        <w:numPr>
          <w:ilvl w:val="0"/>
          <w:numId w:val="13"/>
        </w:numPr>
        <w:ind w:left="420" w:leftChars="0" w:hanging="420" w:firstLineChars="0"/>
        <w:rPr>
          <w:rFonts w:hint="default"/>
          <w:lang w:val="es-ES"/>
        </w:rPr>
      </w:pPr>
      <w:r>
        <w:rPr>
          <w:rFonts w:hint="default"/>
          <w:lang w:val="es-ES"/>
        </w:rPr>
        <w:t xml:space="preserve">Se crean entradas de 2 bits para los 4 códigos que usará el robot al ejecutar una acción. </w:t>
      </w:r>
    </w:p>
    <w:p>
      <w:pPr>
        <w:numPr>
          <w:ilvl w:val="0"/>
          <w:numId w:val="13"/>
        </w:numPr>
        <w:ind w:left="420" w:leftChars="0" w:hanging="420" w:firstLineChars="0"/>
        <w:rPr>
          <w:rFonts w:hint="default"/>
          <w:lang w:val="es-ES"/>
        </w:rPr>
      </w:pPr>
      <w:r>
        <w:rPr>
          <w:rFonts w:hint="default"/>
          <w:lang w:val="es-ES"/>
        </w:rPr>
        <w:t>Las entradas son el código de la acción que ejecutará el robot y la salida es de 1 bit correspondiente al cable que llevará la energía al LED de acuerdo al código de la acción</w:t>
      </w:r>
    </w:p>
    <w:p>
      <w:pPr>
        <w:rPr>
          <w:rFonts w:hint="default"/>
          <w:lang w:val="es-ES"/>
        </w:rPr>
      </w:pPr>
    </w:p>
    <w:p>
      <w:pPr>
        <w:pStyle w:val="4"/>
        <w:bidi w:val="0"/>
        <w:rPr>
          <w:rFonts w:hint="default"/>
          <w:lang w:val="es-ES"/>
        </w:rPr>
      </w:pPr>
      <w:r>
        <w:rPr>
          <w:rFonts w:hint="default"/>
          <w:lang w:val="es-ES"/>
        </w:rPr>
        <w:t>Tabla de Verdad</w:t>
      </w:r>
    </w:p>
    <w:p>
      <w:pPr>
        <w:rPr>
          <w:rFonts w:hint="default"/>
          <w:lang w:val="es-ES"/>
        </w:rPr>
      </w:pPr>
      <w:r>
        <w:rPr>
          <w:rFonts w:hint="default"/>
          <w:lang w:val="es-ES"/>
        </w:rPr>
        <w:t>Entrada r: right_go, Entrada l: left_go, Entrada g: go, Entrada s: stop</w:t>
      </w:r>
    </w:p>
    <w:p>
      <w:pPr>
        <w:rPr>
          <w:rFonts w:hint="default"/>
          <w:lang w:val="es-ES"/>
        </w:rPr>
      </w:pPr>
    </w:p>
    <w:tbl>
      <w:tblPr>
        <w:tblStyle w:val="1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08" w:type="dxa"/>
          </w:tcPr>
          <w:p>
            <w:pPr>
              <w:widowControl w:val="0"/>
              <w:jc w:val="center"/>
              <w:rPr>
                <w:rFonts w:hint="default"/>
                <w:vertAlign w:val="baseline"/>
                <w:lang w:val="es-ES"/>
              </w:rPr>
            </w:pPr>
            <w:r>
              <w:rPr>
                <w:rFonts w:hint="default"/>
                <w:vertAlign w:val="baseline"/>
                <w:lang w:val="es-ES"/>
              </w:rPr>
              <w:t>a b | r l g s</w:t>
            </w:r>
          </w:p>
          <w:p>
            <w:pPr>
              <w:widowControl w:val="0"/>
              <w:jc w:val="center"/>
              <w:rPr>
                <w:rFonts w:hint="default"/>
                <w:vertAlign w:val="baseline"/>
                <w:lang w:val="es-ES"/>
              </w:rPr>
            </w:pPr>
            <w:r>
              <w:rPr>
                <w:rFonts w:hint="default"/>
                <w:vertAlign w:val="baseline"/>
                <w:lang w:val="es-ES"/>
              </w:rPr>
              <w:t>~~~~~~~~~~</w:t>
            </w:r>
          </w:p>
          <w:p>
            <w:pPr>
              <w:widowControl w:val="0"/>
              <w:jc w:val="center"/>
              <w:rPr>
                <w:rFonts w:hint="default"/>
                <w:vertAlign w:val="baseline"/>
                <w:lang w:val="es-ES"/>
              </w:rPr>
            </w:pPr>
            <w:r>
              <w:rPr>
                <w:rFonts w:hint="default"/>
                <w:vertAlign w:val="baseline"/>
                <w:lang w:val="es-ES"/>
              </w:rPr>
              <w:t>0 0 | 1 0 0 0</w:t>
            </w:r>
          </w:p>
          <w:p>
            <w:pPr>
              <w:widowControl w:val="0"/>
              <w:jc w:val="center"/>
              <w:rPr>
                <w:rFonts w:hint="default"/>
                <w:vertAlign w:val="baseline"/>
                <w:lang w:val="es-ES"/>
              </w:rPr>
            </w:pPr>
            <w:r>
              <w:rPr>
                <w:rFonts w:hint="default"/>
                <w:vertAlign w:val="baseline"/>
                <w:lang w:val="es-ES"/>
              </w:rPr>
              <w:t>1 0 | 0 1 0 0</w:t>
            </w:r>
          </w:p>
          <w:p>
            <w:pPr>
              <w:widowControl w:val="0"/>
              <w:jc w:val="center"/>
              <w:rPr>
                <w:rFonts w:hint="default"/>
                <w:vertAlign w:val="baseline"/>
                <w:lang w:val="es-ES"/>
              </w:rPr>
            </w:pPr>
            <w:r>
              <w:rPr>
                <w:rFonts w:hint="default"/>
                <w:vertAlign w:val="baseline"/>
                <w:lang w:val="es-ES"/>
              </w:rPr>
              <w:t>0 1 | 0 0 1 0</w:t>
            </w:r>
          </w:p>
          <w:p>
            <w:pPr>
              <w:widowControl w:val="0"/>
              <w:jc w:val="center"/>
              <w:rPr>
                <w:rFonts w:hint="default"/>
                <w:vertAlign w:val="baseline"/>
                <w:lang w:val="es-ES"/>
              </w:rPr>
            </w:pPr>
            <w:r>
              <w:rPr>
                <w:rFonts w:hint="default"/>
                <w:vertAlign w:val="baseline"/>
                <w:lang w:val="es-ES"/>
              </w:rPr>
              <w:t>1 1 | 0 0 0 1</w:t>
            </w:r>
          </w:p>
          <w:p>
            <w:pPr>
              <w:widowControl w:val="0"/>
              <w:jc w:val="both"/>
              <w:rPr>
                <w:rFonts w:hint="default"/>
                <w:vertAlign w:val="baseline"/>
                <w:lang w:val="es-ES"/>
              </w:rPr>
            </w:pPr>
          </w:p>
        </w:tc>
      </w:tr>
    </w:tbl>
    <w:p>
      <w:pPr>
        <w:rPr>
          <w:rFonts w:hint="default"/>
          <w:lang w:val="es-ES"/>
        </w:rPr>
      </w:pPr>
    </w:p>
    <w:p>
      <w:pPr>
        <w:rPr>
          <w:rFonts w:hint="default"/>
          <w:lang w:val="es-ES"/>
        </w:rPr>
      </w:pPr>
    </w:p>
    <w:p>
      <w:pPr>
        <w:pStyle w:val="4"/>
        <w:bidi w:val="0"/>
        <w:rPr>
          <w:rFonts w:hint="default"/>
          <w:lang w:val="es-ES"/>
        </w:rPr>
      </w:pPr>
      <w:r>
        <w:rPr>
          <w:rFonts w:hint="default"/>
          <w:lang w:val="es-ES"/>
        </w:rPr>
        <w:t>Expresión Minimizada</w:t>
      </w:r>
    </w:p>
    <w:p>
      <w:pPr>
        <w:rPr>
          <w:rFonts w:hint="default"/>
          <w:lang w:val="es-ES"/>
        </w:rPr>
      </w:pPr>
    </w:p>
    <w:p>
      <w:pPr>
        <w:jc w:val="center"/>
      </w:pPr>
      <w:r>
        <w:drawing>
          <wp:inline distT="0" distB="0" distL="114300" distR="114300">
            <wp:extent cx="899160" cy="685800"/>
            <wp:effectExtent l="0" t="0" r="0" b="0"/>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pic:cNvPicPr>
                  </pic:nvPicPr>
                  <pic:blipFill>
                    <a:blip r:embed="rId19"/>
                    <a:stretch>
                      <a:fillRect/>
                    </a:stretch>
                  </pic:blipFill>
                  <pic:spPr>
                    <a:xfrm>
                      <a:off x="0" y="0"/>
                      <a:ext cx="899160" cy="685800"/>
                    </a:xfrm>
                    <a:prstGeom prst="rect">
                      <a:avLst/>
                    </a:prstGeom>
                    <a:noFill/>
                    <a:ln>
                      <a:noFill/>
                    </a:ln>
                  </pic:spPr>
                </pic:pic>
              </a:graphicData>
            </a:graphic>
          </wp:inline>
        </w:drawing>
      </w:r>
    </w:p>
    <w:p/>
    <w:p>
      <w:pPr>
        <w:jc w:val="center"/>
        <w:rPr>
          <w:rFonts w:hint="default"/>
          <w:lang w:val="es-ES"/>
        </w:rPr>
      </w:pPr>
      <w:r>
        <w:drawing>
          <wp:inline distT="0" distB="0" distL="114300" distR="114300">
            <wp:extent cx="1341120" cy="342900"/>
            <wp:effectExtent l="0" t="0" r="0" b="7620"/>
            <wp:docPr id="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pic:cNvPicPr>
                      <a:picLocks noChangeAspect="1"/>
                    </pic:cNvPicPr>
                  </pic:nvPicPr>
                  <pic:blipFill>
                    <a:blip r:embed="rId20"/>
                    <a:stretch>
                      <a:fillRect/>
                    </a:stretch>
                  </pic:blipFill>
                  <pic:spPr>
                    <a:xfrm>
                      <a:off x="0" y="0"/>
                      <a:ext cx="1341120" cy="342900"/>
                    </a:xfrm>
                    <a:prstGeom prst="rect">
                      <a:avLst/>
                    </a:prstGeom>
                    <a:noFill/>
                    <a:ln>
                      <a:noFill/>
                    </a:ln>
                  </pic:spPr>
                </pic:pic>
              </a:graphicData>
            </a:graphic>
          </wp:inline>
        </w:drawing>
      </w:r>
    </w:p>
    <w:p>
      <w:pPr>
        <w:rPr>
          <w:rFonts w:hint="default"/>
          <w:lang w:val="es-ES"/>
        </w:rPr>
      </w:pPr>
    </w:p>
    <w:p>
      <w:pPr>
        <w:pStyle w:val="4"/>
        <w:bidi w:val="0"/>
        <w:rPr>
          <w:rFonts w:hint="default"/>
          <w:lang w:val="es-ES"/>
        </w:rPr>
      </w:pPr>
      <w:r>
        <w:rPr>
          <w:rFonts w:hint="default"/>
          <w:lang w:val="es-ES"/>
        </w:rPr>
        <w:t>Expresión de Salida</w:t>
      </w:r>
    </w:p>
    <w:p>
      <w:pPr>
        <w:rPr>
          <w:rFonts w:hint="default"/>
          <w:lang w:val="es-ES"/>
        </w:rPr>
      </w:pPr>
    </w:p>
    <w:p>
      <w:pPr>
        <w:rPr>
          <w:rFonts w:hint="default"/>
          <w:lang w:val="es-ES"/>
        </w:rPr>
      </w:pPr>
      <w:r>
        <w:drawing>
          <wp:inline distT="0" distB="0" distL="114300" distR="114300">
            <wp:extent cx="2042160" cy="822960"/>
            <wp:effectExtent l="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
                    <pic:cNvPicPr>
                      <a:picLocks noChangeAspect="1"/>
                    </pic:cNvPicPr>
                  </pic:nvPicPr>
                  <pic:blipFill>
                    <a:blip r:embed="rId21"/>
                    <a:stretch>
                      <a:fillRect/>
                    </a:stretch>
                  </pic:blipFill>
                  <pic:spPr>
                    <a:xfrm>
                      <a:off x="0" y="0"/>
                      <a:ext cx="2042160" cy="822960"/>
                    </a:xfrm>
                    <a:prstGeom prst="rect">
                      <a:avLst/>
                    </a:prstGeom>
                    <a:noFill/>
                    <a:ln>
                      <a:noFill/>
                    </a:ln>
                  </pic:spPr>
                </pic:pic>
              </a:graphicData>
            </a:graphic>
          </wp:inline>
        </w:drawing>
      </w:r>
    </w:p>
    <w:p>
      <w:pPr>
        <w:rPr>
          <w:rFonts w:hint="default"/>
          <w:lang w:val="es-ES"/>
        </w:rPr>
      </w:pPr>
    </w:p>
    <w:p>
      <w:pPr>
        <w:pStyle w:val="4"/>
        <w:bidi w:val="0"/>
        <w:rPr>
          <w:rFonts w:hint="default"/>
          <w:lang w:val="es-ES"/>
        </w:rPr>
      </w:pPr>
      <w:r>
        <w:rPr>
          <w:rFonts w:hint="default"/>
          <w:lang w:val="es-ES"/>
        </w:rPr>
        <w:t>Circuito</w:t>
      </w:r>
    </w:p>
    <w:p>
      <w:pPr>
        <w:rPr>
          <w:rFonts w:hint="default"/>
          <w:lang w:val="es-ES"/>
        </w:rPr>
      </w:pPr>
    </w:p>
    <w:p>
      <w:pPr>
        <w:jc w:val="center"/>
        <w:rPr>
          <w:rFonts w:hint="default"/>
          <w:lang w:val="es-ES"/>
        </w:rPr>
      </w:pPr>
      <w:r>
        <w:rPr>
          <w:rFonts w:hint="default"/>
          <w:lang w:val="es-ES"/>
        </w:rPr>
        <w:drawing>
          <wp:inline distT="0" distB="0" distL="114300" distR="114300">
            <wp:extent cx="5269865" cy="2395220"/>
            <wp:effectExtent l="0" t="0" r="3175" b="12700"/>
            <wp:docPr id="20" name="Imagen 20" descr="circuit_Action_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ircuit_Action_Decoder"/>
                    <pic:cNvPicPr>
                      <a:picLocks noChangeAspect="1"/>
                    </pic:cNvPicPr>
                  </pic:nvPicPr>
                  <pic:blipFill>
                    <a:blip r:embed="rId22"/>
                    <a:stretch>
                      <a:fillRect/>
                    </a:stretch>
                  </pic:blipFill>
                  <pic:spPr>
                    <a:xfrm>
                      <a:off x="0" y="0"/>
                      <a:ext cx="5269865" cy="2395220"/>
                    </a:xfrm>
                    <a:prstGeom prst="rect">
                      <a:avLst/>
                    </a:prstGeom>
                  </pic:spPr>
                </pic:pic>
              </a:graphicData>
            </a:graphic>
          </wp:inline>
        </w:drawing>
      </w:r>
    </w:p>
    <w:p>
      <w:pPr>
        <w:rPr>
          <w:rFonts w:hint="default"/>
          <w:lang w:val="es-ES"/>
        </w:rPr>
      </w:pPr>
    </w:p>
    <w:p>
      <w:pPr>
        <w:pStyle w:val="3"/>
        <w:bidi w:val="0"/>
        <w:rPr>
          <w:rFonts w:hint="default"/>
          <w:lang w:val="es-ES"/>
        </w:rPr>
      </w:pPr>
      <w:r>
        <w:rPr>
          <w:rFonts w:hint="default"/>
          <w:lang w:val="es-ES"/>
        </w:rPr>
        <w:t>- Circuit_two_7_Segment</w:t>
      </w:r>
    </w:p>
    <w:p>
      <w:pPr>
        <w:rPr>
          <w:rFonts w:hint="default"/>
          <w:lang w:val="es-ES"/>
        </w:rPr>
      </w:pPr>
    </w:p>
    <w:p>
      <w:pPr>
        <w:pStyle w:val="4"/>
        <w:bidi w:val="0"/>
        <w:rPr>
          <w:rFonts w:hint="default"/>
          <w:lang w:val="es-ES"/>
        </w:rPr>
      </w:pPr>
      <w:r>
        <w:rPr>
          <w:rFonts w:hint="default"/>
          <w:lang w:val="es-ES"/>
        </w:rPr>
        <w:t>Análisis</w:t>
      </w:r>
    </w:p>
    <w:p>
      <w:pPr>
        <w:rPr>
          <w:rFonts w:hint="default"/>
          <w:lang w:val="es-ES"/>
        </w:rPr>
      </w:pPr>
    </w:p>
    <w:p>
      <w:pPr>
        <w:numPr>
          <w:ilvl w:val="0"/>
          <w:numId w:val="13"/>
        </w:numPr>
        <w:ind w:left="420" w:leftChars="0" w:hanging="420" w:firstLineChars="0"/>
        <w:rPr>
          <w:rFonts w:hint="default"/>
          <w:lang w:val="es-ES"/>
        </w:rPr>
      </w:pPr>
      <w:r>
        <w:rPr>
          <w:rFonts w:hint="default"/>
          <w:lang w:val="es-ES"/>
        </w:rPr>
        <w:t xml:space="preserve">Se crean entradas de 6 bits para los 64 números posibles a usar por el robot. </w:t>
      </w:r>
    </w:p>
    <w:p>
      <w:pPr>
        <w:numPr>
          <w:ilvl w:val="0"/>
          <w:numId w:val="13"/>
        </w:numPr>
        <w:ind w:left="420" w:leftChars="0" w:hanging="420" w:firstLineChars="0"/>
        <w:rPr>
          <w:rFonts w:hint="default"/>
          <w:lang w:val="es-ES"/>
        </w:rPr>
      </w:pPr>
      <w:r>
        <w:rPr>
          <w:rFonts w:hint="default"/>
          <w:lang w:val="es-ES"/>
        </w:rPr>
        <w:t>Las entradas de los 64 números se crean en orden de 0 a 63, siendo cada entrada el número correspondiente en binario y las salidas son los bits correspondiente a cada segmento de los dos display.</w:t>
      </w:r>
    </w:p>
    <w:p>
      <w:pPr>
        <w:numPr>
          <w:ilvl w:val="0"/>
          <w:numId w:val="13"/>
        </w:numPr>
        <w:ind w:left="420" w:leftChars="0" w:hanging="420" w:firstLineChars="0"/>
        <w:rPr>
          <w:rFonts w:hint="default"/>
          <w:lang w:val="es-ES"/>
        </w:rPr>
      </w:pPr>
      <w:r>
        <w:rPr>
          <w:rFonts w:hint="default"/>
          <w:lang w:val="es-ES"/>
        </w:rPr>
        <w:t>Un ejemplo para el número 1, habrán 2 display y los 7 primeros bits corresponden al segundo número y los 7 bits restantes al primer número, para mostrar en ambos display el 01</w:t>
      </w:r>
    </w:p>
    <w:p>
      <w:pPr>
        <w:numPr>
          <w:ilvl w:val="0"/>
          <w:numId w:val="0"/>
        </w:numPr>
        <w:ind w:leftChars="0"/>
        <w:rPr>
          <w:rFonts w:hint="default"/>
          <w:lang w:val="es-ES"/>
        </w:rPr>
      </w:pPr>
    </w:p>
    <w:p>
      <w:pPr>
        <w:numPr>
          <w:ilvl w:val="0"/>
          <w:numId w:val="0"/>
        </w:numPr>
        <w:ind w:leftChars="0"/>
        <w:jc w:val="center"/>
        <w:rPr>
          <w:rFonts w:hint="default"/>
          <w:lang w:val="es-ES"/>
        </w:rPr>
      </w:pPr>
      <w:r>
        <w:drawing>
          <wp:inline distT="0" distB="0" distL="114300" distR="114300">
            <wp:extent cx="5271135" cy="833120"/>
            <wp:effectExtent l="0" t="0" r="1905" b="5080"/>
            <wp:docPr id="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pic:cNvPicPr>
                      <a:picLocks noChangeAspect="1"/>
                    </pic:cNvPicPr>
                  </pic:nvPicPr>
                  <pic:blipFill>
                    <a:blip r:embed="rId23"/>
                    <a:stretch>
                      <a:fillRect/>
                    </a:stretch>
                  </pic:blipFill>
                  <pic:spPr>
                    <a:xfrm>
                      <a:off x="0" y="0"/>
                      <a:ext cx="5271135" cy="833120"/>
                    </a:xfrm>
                    <a:prstGeom prst="rect">
                      <a:avLst/>
                    </a:prstGeom>
                    <a:noFill/>
                    <a:ln>
                      <a:noFill/>
                    </a:ln>
                  </pic:spPr>
                </pic:pic>
              </a:graphicData>
            </a:graphic>
          </wp:inline>
        </w:drawing>
      </w:r>
    </w:p>
    <w:p>
      <w:pPr>
        <w:rPr>
          <w:rFonts w:hint="default"/>
          <w:lang w:val="es-ES"/>
        </w:rPr>
      </w:pPr>
    </w:p>
    <w:p>
      <w:pPr>
        <w:rPr>
          <w:rFonts w:hint="default"/>
          <w:lang w:val="es-ES"/>
        </w:rPr>
      </w:pPr>
    </w:p>
    <w:p>
      <w:pPr>
        <w:pStyle w:val="4"/>
        <w:bidi w:val="0"/>
        <w:rPr>
          <w:rFonts w:hint="default"/>
          <w:lang w:val="es-ES"/>
        </w:rPr>
      </w:pPr>
      <w:r>
        <w:rPr>
          <w:rFonts w:hint="default"/>
          <w:lang w:val="es-ES"/>
        </w:rPr>
        <w:t>Tabla de Verdad</w:t>
      </w:r>
    </w:p>
    <w:p>
      <w:pPr>
        <w:rPr>
          <w:rFonts w:hint="default"/>
          <w:lang w:val="es-ES"/>
        </w:rPr>
      </w:pPr>
    </w:p>
    <w:p>
      <w:pPr>
        <w:rPr>
          <w:rFonts w:hint="default"/>
          <w:lang w:val="es-ES"/>
        </w:rPr>
      </w:pPr>
      <w:r>
        <w:rPr>
          <w:rFonts w:hint="default"/>
          <w:lang w:val="es-ES"/>
        </w:rPr>
        <w:t>Las salidas (da,db,dc,dd,de,df,dg) corresponden a los bits del segundo 7 segmentos</w:t>
      </w:r>
    </w:p>
    <w:p>
      <w:pPr>
        <w:rPr>
          <w:rFonts w:hint="default"/>
          <w:lang w:val="es-ES"/>
        </w:rPr>
      </w:pPr>
      <w:r>
        <w:rPr>
          <w:rFonts w:hint="default"/>
          <w:lang w:val="es-ES"/>
        </w:rPr>
        <w:t>Las salidas (ua,ub,uc,ud,ue,uf,ug) corresponden a los bits del primer 7 segmentos</w:t>
      </w:r>
    </w:p>
    <w:p>
      <w:pPr>
        <w:rPr>
          <w:rFonts w:hint="default"/>
          <w:lang w:val="es-ES"/>
        </w:rPr>
      </w:pPr>
    </w:p>
    <w:tbl>
      <w:tblPr>
        <w:tblStyle w:val="1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721" w:type="dxa"/>
          </w:tcPr>
          <w:p>
            <w:pPr>
              <w:widowControl w:val="0"/>
              <w:jc w:val="center"/>
              <w:rPr>
                <w:rFonts w:hint="default"/>
                <w:vertAlign w:val="baseline"/>
                <w:lang w:val="es-ES"/>
              </w:rPr>
            </w:pPr>
            <w:r>
              <w:rPr>
                <w:rFonts w:hint="default"/>
                <w:vertAlign w:val="baseline"/>
                <w:lang w:val="es-ES"/>
              </w:rPr>
              <w:t>Entrance[5..0] | da db dc dd de df dg ua ub uc ud ue uf ug</w:t>
            </w:r>
          </w:p>
          <w:p>
            <w:pPr>
              <w:widowControl w:val="0"/>
              <w:jc w:val="center"/>
              <w:rPr>
                <w:rFonts w:hint="default"/>
                <w:vertAlign w:val="baseline"/>
                <w:lang w:val="es-ES"/>
              </w:rPr>
            </w:pPr>
            <w:r>
              <w:rPr>
                <w:rFonts w:hint="default"/>
                <w:vertAlign w:val="baseline"/>
                <w:lang w:val="es-ES"/>
              </w:rPr>
              <w:t>~~~~~~~~~~~~~~~~~~~~~~~~~~~~~~~~~~~~~~~~~~~~~~~~~~~~~~~~~~</w:t>
            </w:r>
          </w:p>
          <w:p>
            <w:pPr>
              <w:widowControl w:val="0"/>
              <w:jc w:val="center"/>
              <w:rPr>
                <w:rFonts w:hint="default"/>
                <w:vertAlign w:val="baseline"/>
                <w:lang w:val="es-ES"/>
              </w:rPr>
            </w:pPr>
            <w:r>
              <w:rPr>
                <w:rFonts w:hint="default"/>
                <w:vertAlign w:val="baseline"/>
                <w:lang w:val="es-ES"/>
              </w:rPr>
              <w:t>000000     | 1  1  1  1  1  1  0  1  1  1  1  1  1  0</w:t>
            </w:r>
          </w:p>
          <w:p>
            <w:pPr>
              <w:widowControl w:val="0"/>
              <w:jc w:val="center"/>
              <w:rPr>
                <w:rFonts w:hint="default"/>
                <w:vertAlign w:val="baseline"/>
                <w:lang w:val="es-ES"/>
              </w:rPr>
            </w:pPr>
            <w:r>
              <w:rPr>
                <w:rFonts w:hint="default"/>
                <w:vertAlign w:val="baseline"/>
                <w:lang w:val="es-ES"/>
              </w:rPr>
              <w:t>000001     | 0  1  1  0  0  0  0  1  1  1  1  1  1  0</w:t>
            </w:r>
          </w:p>
          <w:p>
            <w:pPr>
              <w:widowControl w:val="0"/>
              <w:jc w:val="center"/>
              <w:rPr>
                <w:rFonts w:hint="default"/>
                <w:vertAlign w:val="baseline"/>
                <w:lang w:val="es-ES"/>
              </w:rPr>
            </w:pPr>
            <w:r>
              <w:rPr>
                <w:rFonts w:hint="default"/>
                <w:vertAlign w:val="baseline"/>
                <w:lang w:val="es-ES"/>
              </w:rPr>
              <w:t>000010     | 1  1  0  1  1  0  1  1  1  1  1  1  1  0</w:t>
            </w:r>
          </w:p>
          <w:p>
            <w:pPr>
              <w:widowControl w:val="0"/>
              <w:jc w:val="center"/>
              <w:rPr>
                <w:rFonts w:hint="default"/>
                <w:vertAlign w:val="baseline"/>
                <w:lang w:val="es-ES"/>
              </w:rPr>
            </w:pPr>
            <w:r>
              <w:rPr>
                <w:rFonts w:hint="default"/>
                <w:vertAlign w:val="baseline"/>
                <w:lang w:val="es-ES"/>
              </w:rPr>
              <w:t>000011     | 1  1  1  1  0  0  1  1  1  1  1  1  1  0</w:t>
            </w:r>
          </w:p>
          <w:p>
            <w:pPr>
              <w:widowControl w:val="0"/>
              <w:jc w:val="center"/>
              <w:rPr>
                <w:rFonts w:hint="default"/>
                <w:vertAlign w:val="baseline"/>
                <w:lang w:val="es-ES"/>
              </w:rPr>
            </w:pPr>
            <w:r>
              <w:rPr>
                <w:rFonts w:hint="default"/>
                <w:vertAlign w:val="baseline"/>
                <w:lang w:val="es-ES"/>
              </w:rPr>
              <w:t>000100     | 0  1  1  0  0  1  1  1  1  1  1  1  1  0</w:t>
            </w:r>
          </w:p>
          <w:p>
            <w:pPr>
              <w:widowControl w:val="0"/>
              <w:jc w:val="center"/>
              <w:rPr>
                <w:rFonts w:hint="default"/>
                <w:vertAlign w:val="baseline"/>
                <w:lang w:val="es-ES"/>
              </w:rPr>
            </w:pPr>
            <w:r>
              <w:rPr>
                <w:rFonts w:hint="default"/>
                <w:vertAlign w:val="baseline"/>
                <w:lang w:val="es-ES"/>
              </w:rPr>
              <w:t>000101     | 1  0  1  1  0  1  1  1  1  1  1  1  1  0</w:t>
            </w:r>
          </w:p>
          <w:p>
            <w:pPr>
              <w:widowControl w:val="0"/>
              <w:jc w:val="center"/>
              <w:rPr>
                <w:rFonts w:hint="default"/>
                <w:vertAlign w:val="baseline"/>
                <w:lang w:val="es-ES"/>
              </w:rPr>
            </w:pPr>
            <w:r>
              <w:rPr>
                <w:rFonts w:hint="default"/>
                <w:vertAlign w:val="baseline"/>
                <w:lang w:val="es-ES"/>
              </w:rPr>
              <w:t>000110     | 1  0  1  1  1  1  1  1  1  1  1  1  1  0</w:t>
            </w:r>
          </w:p>
          <w:p>
            <w:pPr>
              <w:widowControl w:val="0"/>
              <w:jc w:val="center"/>
              <w:rPr>
                <w:rFonts w:hint="default"/>
                <w:vertAlign w:val="baseline"/>
                <w:lang w:val="es-ES"/>
              </w:rPr>
            </w:pPr>
            <w:r>
              <w:rPr>
                <w:rFonts w:hint="default"/>
                <w:vertAlign w:val="baseline"/>
                <w:lang w:val="es-ES"/>
              </w:rPr>
              <w:t>000111     | 1  1  1  0  0  0  0  1  1  1  1  1  1  0</w:t>
            </w:r>
          </w:p>
          <w:p>
            <w:pPr>
              <w:widowControl w:val="0"/>
              <w:jc w:val="center"/>
              <w:rPr>
                <w:rFonts w:hint="default"/>
                <w:vertAlign w:val="baseline"/>
                <w:lang w:val="es-ES"/>
              </w:rPr>
            </w:pPr>
            <w:r>
              <w:rPr>
                <w:rFonts w:hint="default"/>
                <w:vertAlign w:val="baseline"/>
                <w:lang w:val="es-ES"/>
              </w:rPr>
              <w:t>001000     | 1  1  1  1  1  1  1  1  1  1  1  1  1  0</w:t>
            </w:r>
          </w:p>
          <w:p>
            <w:pPr>
              <w:widowControl w:val="0"/>
              <w:jc w:val="center"/>
              <w:rPr>
                <w:rFonts w:hint="default"/>
                <w:vertAlign w:val="baseline"/>
                <w:lang w:val="es-ES"/>
              </w:rPr>
            </w:pPr>
            <w:r>
              <w:rPr>
                <w:rFonts w:hint="default"/>
                <w:vertAlign w:val="baseline"/>
                <w:lang w:val="es-ES"/>
              </w:rPr>
              <w:t>001001     | 1  1  1  0  0  1  1  1  1  1  1  1  1  0</w:t>
            </w:r>
          </w:p>
          <w:p>
            <w:pPr>
              <w:widowControl w:val="0"/>
              <w:jc w:val="center"/>
              <w:rPr>
                <w:rFonts w:hint="default"/>
                <w:vertAlign w:val="baseline"/>
                <w:lang w:val="es-ES"/>
              </w:rPr>
            </w:pPr>
            <w:r>
              <w:rPr>
                <w:rFonts w:hint="default"/>
                <w:vertAlign w:val="baseline"/>
                <w:lang w:val="es-ES"/>
              </w:rPr>
              <w:t>001010     | 1  1  1  1  1  1  0  0  1  1  0  0  0  0</w:t>
            </w:r>
          </w:p>
          <w:p>
            <w:pPr>
              <w:widowControl w:val="0"/>
              <w:jc w:val="center"/>
              <w:rPr>
                <w:rFonts w:hint="default"/>
                <w:vertAlign w:val="baseline"/>
                <w:lang w:val="es-ES"/>
              </w:rPr>
            </w:pPr>
            <w:r>
              <w:rPr>
                <w:rFonts w:hint="default"/>
                <w:vertAlign w:val="baseline"/>
                <w:lang w:val="es-ES"/>
              </w:rPr>
              <w:t>001011     | 0  1  1  0  0  0  0  0  1  1  0  0  0  0</w:t>
            </w:r>
          </w:p>
          <w:p>
            <w:pPr>
              <w:widowControl w:val="0"/>
              <w:jc w:val="center"/>
              <w:rPr>
                <w:rFonts w:hint="default"/>
                <w:vertAlign w:val="baseline"/>
                <w:lang w:val="es-ES"/>
              </w:rPr>
            </w:pPr>
            <w:r>
              <w:rPr>
                <w:rFonts w:hint="default"/>
                <w:vertAlign w:val="baseline"/>
                <w:lang w:val="es-ES"/>
              </w:rPr>
              <w:t>001100     | 1  1  0  1  1  0  1  0  1  1  0  0  0  0</w:t>
            </w:r>
          </w:p>
          <w:p>
            <w:pPr>
              <w:widowControl w:val="0"/>
              <w:jc w:val="center"/>
              <w:rPr>
                <w:rFonts w:hint="default"/>
                <w:vertAlign w:val="baseline"/>
                <w:lang w:val="es-ES"/>
              </w:rPr>
            </w:pPr>
            <w:r>
              <w:rPr>
                <w:rFonts w:hint="default"/>
                <w:vertAlign w:val="baseline"/>
                <w:lang w:val="es-ES"/>
              </w:rPr>
              <w:t>001101     | 1  1  1  1  0  0  1  0  1  1  0  0  0  0</w:t>
            </w:r>
          </w:p>
          <w:p>
            <w:pPr>
              <w:widowControl w:val="0"/>
              <w:jc w:val="center"/>
              <w:rPr>
                <w:rFonts w:hint="default"/>
                <w:vertAlign w:val="baseline"/>
                <w:lang w:val="es-ES"/>
              </w:rPr>
            </w:pPr>
            <w:r>
              <w:rPr>
                <w:rFonts w:hint="default"/>
                <w:vertAlign w:val="baseline"/>
                <w:lang w:val="es-ES"/>
              </w:rPr>
              <w:t>001110     | 0  1  1  0  0  1  1  0  1  1  0  0  0  0</w:t>
            </w:r>
          </w:p>
          <w:p>
            <w:pPr>
              <w:widowControl w:val="0"/>
              <w:jc w:val="center"/>
              <w:rPr>
                <w:rFonts w:hint="default"/>
                <w:vertAlign w:val="baseline"/>
                <w:lang w:val="es-ES"/>
              </w:rPr>
            </w:pPr>
            <w:r>
              <w:rPr>
                <w:rFonts w:hint="default"/>
                <w:vertAlign w:val="baseline"/>
                <w:lang w:val="es-ES"/>
              </w:rPr>
              <w:t>001111     | 1  0  1  1  0  1  1  0  1  1  0  0  0  0</w:t>
            </w:r>
          </w:p>
          <w:p>
            <w:pPr>
              <w:widowControl w:val="0"/>
              <w:jc w:val="center"/>
              <w:rPr>
                <w:rFonts w:hint="default"/>
                <w:vertAlign w:val="baseline"/>
                <w:lang w:val="es-ES"/>
              </w:rPr>
            </w:pPr>
            <w:r>
              <w:rPr>
                <w:rFonts w:hint="default"/>
                <w:vertAlign w:val="baseline"/>
                <w:lang w:val="es-ES"/>
              </w:rPr>
              <w:t>010000     | 1  0  1  1  1  1  1  0  1  1  0  0  0  0</w:t>
            </w:r>
          </w:p>
          <w:p>
            <w:pPr>
              <w:widowControl w:val="0"/>
              <w:jc w:val="center"/>
              <w:rPr>
                <w:rFonts w:hint="default"/>
                <w:vertAlign w:val="baseline"/>
                <w:lang w:val="es-ES"/>
              </w:rPr>
            </w:pPr>
            <w:r>
              <w:rPr>
                <w:rFonts w:hint="default"/>
                <w:vertAlign w:val="baseline"/>
                <w:lang w:val="es-ES"/>
              </w:rPr>
              <w:t>010001     | 1  1  1  0  0  0  0  0  1  1  0  0  0  0</w:t>
            </w:r>
          </w:p>
          <w:p>
            <w:pPr>
              <w:widowControl w:val="0"/>
              <w:jc w:val="center"/>
              <w:rPr>
                <w:rFonts w:hint="default"/>
                <w:vertAlign w:val="baseline"/>
                <w:lang w:val="es-ES"/>
              </w:rPr>
            </w:pPr>
            <w:r>
              <w:rPr>
                <w:rFonts w:hint="default"/>
                <w:vertAlign w:val="baseline"/>
                <w:lang w:val="es-ES"/>
              </w:rPr>
              <w:t>010010     | 1  1  1  1  1  1  1  0  1  1  0  0  0  0</w:t>
            </w:r>
          </w:p>
          <w:p>
            <w:pPr>
              <w:widowControl w:val="0"/>
              <w:jc w:val="center"/>
              <w:rPr>
                <w:rFonts w:hint="default"/>
                <w:vertAlign w:val="baseline"/>
                <w:lang w:val="es-ES"/>
              </w:rPr>
            </w:pPr>
            <w:r>
              <w:rPr>
                <w:rFonts w:hint="default"/>
                <w:vertAlign w:val="baseline"/>
                <w:lang w:val="es-ES"/>
              </w:rPr>
              <w:t>010011     | 1  1  1  0  0  1  1  0  1  1  0  0  0  0</w:t>
            </w:r>
          </w:p>
          <w:p>
            <w:pPr>
              <w:widowControl w:val="0"/>
              <w:jc w:val="center"/>
              <w:rPr>
                <w:rFonts w:hint="default"/>
                <w:vertAlign w:val="baseline"/>
                <w:lang w:val="es-ES"/>
              </w:rPr>
            </w:pPr>
            <w:r>
              <w:rPr>
                <w:rFonts w:hint="default"/>
                <w:vertAlign w:val="baseline"/>
                <w:lang w:val="es-ES"/>
              </w:rPr>
              <w:t>010100     | 1  1  1  1  1  1  0  1  1  0  1  1  0  1</w:t>
            </w:r>
          </w:p>
          <w:p>
            <w:pPr>
              <w:widowControl w:val="0"/>
              <w:jc w:val="center"/>
              <w:rPr>
                <w:rFonts w:hint="default"/>
                <w:vertAlign w:val="baseline"/>
                <w:lang w:val="es-ES"/>
              </w:rPr>
            </w:pPr>
            <w:r>
              <w:rPr>
                <w:rFonts w:hint="default"/>
                <w:vertAlign w:val="baseline"/>
                <w:lang w:val="es-ES"/>
              </w:rPr>
              <w:t>010101     | 0  1  1  0  0  0  0  1  1  0  1  1  0  1</w:t>
            </w:r>
          </w:p>
          <w:p>
            <w:pPr>
              <w:widowControl w:val="0"/>
              <w:jc w:val="center"/>
              <w:rPr>
                <w:rFonts w:hint="default"/>
                <w:vertAlign w:val="baseline"/>
                <w:lang w:val="es-ES"/>
              </w:rPr>
            </w:pPr>
            <w:r>
              <w:rPr>
                <w:rFonts w:hint="default"/>
                <w:vertAlign w:val="baseline"/>
                <w:lang w:val="es-ES"/>
              </w:rPr>
              <w:t>010110     | 1  1  0  1  1  0  1  1  1  0  1  1  0  1</w:t>
            </w:r>
          </w:p>
          <w:p>
            <w:pPr>
              <w:widowControl w:val="0"/>
              <w:jc w:val="center"/>
              <w:rPr>
                <w:rFonts w:hint="default"/>
                <w:vertAlign w:val="baseline"/>
                <w:lang w:val="es-ES"/>
              </w:rPr>
            </w:pPr>
            <w:r>
              <w:rPr>
                <w:rFonts w:hint="default"/>
                <w:vertAlign w:val="baseline"/>
                <w:lang w:val="es-ES"/>
              </w:rPr>
              <w:t>010111     | 1  1  1  1  0  0  1  1  1  0  1  1  0  1</w:t>
            </w:r>
          </w:p>
          <w:p>
            <w:pPr>
              <w:widowControl w:val="0"/>
              <w:jc w:val="center"/>
              <w:rPr>
                <w:rFonts w:hint="default"/>
                <w:vertAlign w:val="baseline"/>
                <w:lang w:val="es-ES"/>
              </w:rPr>
            </w:pPr>
            <w:r>
              <w:rPr>
                <w:rFonts w:hint="default"/>
                <w:vertAlign w:val="baseline"/>
                <w:lang w:val="es-ES"/>
              </w:rPr>
              <w:t>011000     | 0  1  1  0  0  1  1  1  1  0  1  1  0  1</w:t>
            </w:r>
          </w:p>
          <w:p>
            <w:pPr>
              <w:widowControl w:val="0"/>
              <w:jc w:val="center"/>
              <w:rPr>
                <w:rFonts w:hint="default"/>
                <w:vertAlign w:val="baseline"/>
                <w:lang w:val="es-ES"/>
              </w:rPr>
            </w:pPr>
            <w:r>
              <w:rPr>
                <w:rFonts w:hint="default"/>
                <w:vertAlign w:val="baseline"/>
                <w:lang w:val="es-ES"/>
              </w:rPr>
              <w:t>011001     | 1  0  1  1  0  1  1  1  1  0  1  1  0  1</w:t>
            </w:r>
          </w:p>
          <w:p>
            <w:pPr>
              <w:widowControl w:val="0"/>
              <w:jc w:val="center"/>
              <w:rPr>
                <w:rFonts w:hint="default"/>
                <w:vertAlign w:val="baseline"/>
                <w:lang w:val="es-ES"/>
              </w:rPr>
            </w:pPr>
            <w:r>
              <w:rPr>
                <w:rFonts w:hint="default"/>
                <w:vertAlign w:val="baseline"/>
                <w:lang w:val="es-ES"/>
              </w:rPr>
              <w:t>011010     | 1  0  1  1  1  1  1  1  1  0  1  1  0  1</w:t>
            </w:r>
          </w:p>
          <w:p>
            <w:pPr>
              <w:widowControl w:val="0"/>
              <w:jc w:val="center"/>
              <w:rPr>
                <w:rFonts w:hint="default"/>
                <w:vertAlign w:val="baseline"/>
                <w:lang w:val="es-ES"/>
              </w:rPr>
            </w:pPr>
            <w:r>
              <w:rPr>
                <w:rFonts w:hint="default"/>
                <w:vertAlign w:val="baseline"/>
                <w:lang w:val="es-ES"/>
              </w:rPr>
              <w:t>011011     | 1  1  1  0  0  0  0  1  1  0  1  1  0  1</w:t>
            </w:r>
          </w:p>
          <w:p>
            <w:pPr>
              <w:widowControl w:val="0"/>
              <w:jc w:val="center"/>
              <w:rPr>
                <w:rFonts w:hint="default"/>
                <w:vertAlign w:val="baseline"/>
                <w:lang w:val="es-ES"/>
              </w:rPr>
            </w:pPr>
            <w:r>
              <w:rPr>
                <w:rFonts w:hint="default"/>
                <w:vertAlign w:val="baseline"/>
                <w:lang w:val="es-ES"/>
              </w:rPr>
              <w:t>011100     | 1  1  1  1  1  1  1  1  1  0  1  1  0  1</w:t>
            </w:r>
          </w:p>
          <w:p>
            <w:pPr>
              <w:widowControl w:val="0"/>
              <w:jc w:val="center"/>
              <w:rPr>
                <w:rFonts w:hint="default"/>
                <w:vertAlign w:val="baseline"/>
                <w:lang w:val="es-ES"/>
              </w:rPr>
            </w:pPr>
            <w:r>
              <w:rPr>
                <w:rFonts w:hint="default"/>
                <w:vertAlign w:val="baseline"/>
                <w:lang w:val="es-ES"/>
              </w:rPr>
              <w:t>011101     | 1  1  1  0  0  1  1  1  1  0  1  1  0  1</w:t>
            </w:r>
          </w:p>
          <w:p>
            <w:pPr>
              <w:widowControl w:val="0"/>
              <w:jc w:val="center"/>
              <w:rPr>
                <w:rFonts w:hint="default"/>
                <w:vertAlign w:val="baseline"/>
                <w:lang w:val="es-ES"/>
              </w:rPr>
            </w:pPr>
            <w:r>
              <w:rPr>
                <w:rFonts w:hint="default"/>
                <w:vertAlign w:val="baseline"/>
                <w:lang w:val="es-ES"/>
              </w:rPr>
              <w:t>011110     | 1  1  1  1  1  1  0  1  1  1  1  0  0  1</w:t>
            </w:r>
          </w:p>
          <w:p>
            <w:pPr>
              <w:widowControl w:val="0"/>
              <w:jc w:val="center"/>
              <w:rPr>
                <w:rFonts w:hint="default"/>
                <w:vertAlign w:val="baseline"/>
                <w:lang w:val="es-ES"/>
              </w:rPr>
            </w:pPr>
            <w:r>
              <w:rPr>
                <w:rFonts w:hint="default"/>
                <w:vertAlign w:val="baseline"/>
                <w:lang w:val="es-ES"/>
              </w:rPr>
              <w:t>011111     | 0  1  1  0  0  0  0  1  1  1  1  0  0  1</w:t>
            </w:r>
          </w:p>
          <w:p>
            <w:pPr>
              <w:widowControl w:val="0"/>
              <w:jc w:val="center"/>
              <w:rPr>
                <w:rFonts w:hint="default"/>
                <w:vertAlign w:val="baseline"/>
                <w:lang w:val="es-ES"/>
              </w:rPr>
            </w:pPr>
            <w:r>
              <w:rPr>
                <w:rFonts w:hint="default"/>
                <w:vertAlign w:val="baseline"/>
                <w:lang w:val="es-ES"/>
              </w:rPr>
              <w:t>100000     | 1  1  0  1  1  0  1  1  1  1  1  0  0  1</w:t>
            </w:r>
          </w:p>
          <w:p>
            <w:pPr>
              <w:widowControl w:val="0"/>
              <w:jc w:val="center"/>
              <w:rPr>
                <w:rFonts w:hint="default"/>
                <w:vertAlign w:val="baseline"/>
                <w:lang w:val="es-ES"/>
              </w:rPr>
            </w:pPr>
            <w:r>
              <w:rPr>
                <w:rFonts w:hint="default"/>
                <w:vertAlign w:val="baseline"/>
                <w:lang w:val="es-ES"/>
              </w:rPr>
              <w:t>100001     | 1  1  1  1  0  0  1  1  1  1  1  0  0  1</w:t>
            </w:r>
          </w:p>
          <w:p>
            <w:pPr>
              <w:widowControl w:val="0"/>
              <w:jc w:val="center"/>
              <w:rPr>
                <w:rFonts w:hint="default"/>
                <w:vertAlign w:val="baseline"/>
                <w:lang w:val="es-ES"/>
              </w:rPr>
            </w:pPr>
            <w:r>
              <w:rPr>
                <w:rFonts w:hint="default"/>
                <w:vertAlign w:val="baseline"/>
                <w:lang w:val="es-ES"/>
              </w:rPr>
              <w:t>100010     | 0  1  1  0  0  1  1  1  1  1  1  0  0  1</w:t>
            </w:r>
          </w:p>
          <w:p>
            <w:pPr>
              <w:widowControl w:val="0"/>
              <w:jc w:val="center"/>
              <w:rPr>
                <w:rFonts w:hint="default"/>
                <w:vertAlign w:val="baseline"/>
                <w:lang w:val="es-ES"/>
              </w:rPr>
            </w:pPr>
            <w:r>
              <w:rPr>
                <w:rFonts w:hint="default"/>
                <w:vertAlign w:val="baseline"/>
                <w:lang w:val="es-ES"/>
              </w:rPr>
              <w:t>100011     | 1  0  1  1  0  1  1  1  1  1  1  0  0  1</w:t>
            </w:r>
          </w:p>
          <w:p>
            <w:pPr>
              <w:widowControl w:val="0"/>
              <w:jc w:val="center"/>
              <w:rPr>
                <w:rFonts w:hint="default"/>
                <w:vertAlign w:val="baseline"/>
                <w:lang w:val="es-ES"/>
              </w:rPr>
            </w:pPr>
            <w:r>
              <w:rPr>
                <w:rFonts w:hint="default"/>
                <w:vertAlign w:val="baseline"/>
                <w:lang w:val="es-ES"/>
              </w:rPr>
              <w:t>100100     | 1  0  1  1  1  1  1  1  1  1  1  0  0  1</w:t>
            </w:r>
          </w:p>
          <w:p>
            <w:pPr>
              <w:widowControl w:val="0"/>
              <w:jc w:val="center"/>
              <w:rPr>
                <w:rFonts w:hint="default"/>
                <w:vertAlign w:val="baseline"/>
                <w:lang w:val="es-ES"/>
              </w:rPr>
            </w:pPr>
            <w:r>
              <w:rPr>
                <w:rFonts w:hint="default"/>
                <w:vertAlign w:val="baseline"/>
                <w:lang w:val="es-ES"/>
              </w:rPr>
              <w:t>100101     | 1  1  1  0  0  0  0  1  1  1  1  0  0  1</w:t>
            </w:r>
          </w:p>
          <w:p>
            <w:pPr>
              <w:widowControl w:val="0"/>
              <w:jc w:val="center"/>
              <w:rPr>
                <w:rFonts w:hint="default"/>
                <w:vertAlign w:val="baseline"/>
                <w:lang w:val="es-ES"/>
              </w:rPr>
            </w:pPr>
            <w:r>
              <w:rPr>
                <w:rFonts w:hint="default"/>
                <w:vertAlign w:val="baseline"/>
                <w:lang w:val="es-ES"/>
              </w:rPr>
              <w:t>100110     | 1  1  1  1  1  1  1  1  1  1  1  0  0  1</w:t>
            </w:r>
          </w:p>
          <w:p>
            <w:pPr>
              <w:widowControl w:val="0"/>
              <w:jc w:val="center"/>
              <w:rPr>
                <w:rFonts w:hint="default"/>
                <w:vertAlign w:val="baseline"/>
                <w:lang w:val="es-ES"/>
              </w:rPr>
            </w:pPr>
            <w:r>
              <w:rPr>
                <w:rFonts w:hint="default"/>
                <w:vertAlign w:val="baseline"/>
                <w:lang w:val="es-ES"/>
              </w:rPr>
              <w:t>100111     | 1  1  1  0  0  1  1  1  1  1  1  0  0  1</w:t>
            </w:r>
          </w:p>
          <w:p>
            <w:pPr>
              <w:widowControl w:val="0"/>
              <w:jc w:val="center"/>
              <w:rPr>
                <w:rFonts w:hint="default"/>
                <w:vertAlign w:val="baseline"/>
                <w:lang w:val="es-ES"/>
              </w:rPr>
            </w:pPr>
            <w:r>
              <w:rPr>
                <w:rFonts w:hint="default"/>
                <w:vertAlign w:val="baseline"/>
                <w:lang w:val="es-ES"/>
              </w:rPr>
              <w:t>101000     | 1  1  1  1  1  1  0  0  1  1  0  0  1  1</w:t>
            </w:r>
          </w:p>
          <w:p>
            <w:pPr>
              <w:widowControl w:val="0"/>
              <w:jc w:val="center"/>
              <w:rPr>
                <w:rFonts w:hint="default"/>
                <w:vertAlign w:val="baseline"/>
                <w:lang w:val="es-ES"/>
              </w:rPr>
            </w:pPr>
            <w:r>
              <w:rPr>
                <w:rFonts w:hint="default"/>
                <w:vertAlign w:val="baseline"/>
                <w:lang w:val="es-ES"/>
              </w:rPr>
              <w:t>101001     | 0  1  1  0  0  0  0  0  1  1  0  0  1  1</w:t>
            </w:r>
          </w:p>
          <w:p>
            <w:pPr>
              <w:widowControl w:val="0"/>
              <w:jc w:val="center"/>
              <w:rPr>
                <w:rFonts w:hint="default"/>
                <w:vertAlign w:val="baseline"/>
                <w:lang w:val="es-ES"/>
              </w:rPr>
            </w:pPr>
            <w:r>
              <w:rPr>
                <w:rFonts w:hint="default"/>
                <w:vertAlign w:val="baseline"/>
                <w:lang w:val="es-ES"/>
              </w:rPr>
              <w:t>101010     | 1  1  1  0  1  1  1  0  1  1  0  0  1  1</w:t>
            </w:r>
          </w:p>
          <w:p>
            <w:pPr>
              <w:widowControl w:val="0"/>
              <w:jc w:val="center"/>
              <w:rPr>
                <w:rFonts w:hint="default"/>
                <w:vertAlign w:val="baseline"/>
                <w:lang w:val="es-ES"/>
              </w:rPr>
            </w:pPr>
            <w:r>
              <w:rPr>
                <w:rFonts w:hint="default"/>
                <w:vertAlign w:val="baseline"/>
                <w:lang w:val="es-ES"/>
              </w:rPr>
              <w:t>101011     | 1  1  1  1  0  0  1  0  1  1  0  0  1  1</w:t>
            </w:r>
          </w:p>
          <w:p>
            <w:pPr>
              <w:widowControl w:val="0"/>
              <w:jc w:val="center"/>
              <w:rPr>
                <w:rFonts w:hint="default"/>
                <w:vertAlign w:val="baseline"/>
                <w:lang w:val="es-ES"/>
              </w:rPr>
            </w:pPr>
            <w:r>
              <w:rPr>
                <w:rFonts w:hint="default"/>
                <w:vertAlign w:val="baseline"/>
                <w:lang w:val="es-ES"/>
              </w:rPr>
              <w:t>101100     | 0  1  1  0  0  1  1  0  1  1  0  0  1  1</w:t>
            </w:r>
          </w:p>
          <w:p>
            <w:pPr>
              <w:widowControl w:val="0"/>
              <w:jc w:val="center"/>
              <w:rPr>
                <w:rFonts w:hint="default"/>
                <w:vertAlign w:val="baseline"/>
                <w:lang w:val="es-ES"/>
              </w:rPr>
            </w:pPr>
            <w:r>
              <w:rPr>
                <w:rFonts w:hint="default"/>
                <w:vertAlign w:val="baseline"/>
                <w:lang w:val="es-ES"/>
              </w:rPr>
              <w:t>101101     | 1  0  1  1  0  1  1  0  1  1  0  0  1  1</w:t>
            </w:r>
          </w:p>
          <w:p>
            <w:pPr>
              <w:widowControl w:val="0"/>
              <w:jc w:val="center"/>
              <w:rPr>
                <w:rFonts w:hint="default"/>
                <w:vertAlign w:val="baseline"/>
                <w:lang w:val="es-ES"/>
              </w:rPr>
            </w:pPr>
            <w:r>
              <w:rPr>
                <w:rFonts w:hint="default"/>
                <w:vertAlign w:val="baseline"/>
                <w:lang w:val="es-ES"/>
              </w:rPr>
              <w:t>101110     | 1  0  1  1  1  1  1  0  1  1  0  0  1  1</w:t>
            </w:r>
          </w:p>
          <w:p>
            <w:pPr>
              <w:widowControl w:val="0"/>
              <w:jc w:val="center"/>
              <w:rPr>
                <w:rFonts w:hint="default"/>
                <w:vertAlign w:val="baseline"/>
                <w:lang w:val="es-ES"/>
              </w:rPr>
            </w:pPr>
            <w:r>
              <w:rPr>
                <w:rFonts w:hint="default"/>
                <w:vertAlign w:val="baseline"/>
                <w:lang w:val="es-ES"/>
              </w:rPr>
              <w:t>101111     | 1  1  1  0  0  0  0  0  1  1  0  0  1  1</w:t>
            </w:r>
          </w:p>
          <w:p>
            <w:pPr>
              <w:widowControl w:val="0"/>
              <w:jc w:val="center"/>
              <w:rPr>
                <w:rFonts w:hint="default"/>
                <w:vertAlign w:val="baseline"/>
                <w:lang w:val="es-ES"/>
              </w:rPr>
            </w:pPr>
            <w:r>
              <w:rPr>
                <w:rFonts w:hint="default"/>
                <w:vertAlign w:val="baseline"/>
                <w:lang w:val="es-ES"/>
              </w:rPr>
              <w:t>110000     | 1  1  1  1  1  1  1  0  1  1  0  0  1  1</w:t>
            </w:r>
          </w:p>
          <w:p>
            <w:pPr>
              <w:widowControl w:val="0"/>
              <w:jc w:val="center"/>
              <w:rPr>
                <w:rFonts w:hint="default"/>
                <w:vertAlign w:val="baseline"/>
                <w:lang w:val="es-ES"/>
              </w:rPr>
            </w:pPr>
            <w:r>
              <w:rPr>
                <w:rFonts w:hint="default"/>
                <w:vertAlign w:val="baseline"/>
                <w:lang w:val="es-ES"/>
              </w:rPr>
              <w:t>110001     | 1  1  1  0  0  1  1  0  1  1  0  0  1  1</w:t>
            </w:r>
          </w:p>
          <w:p>
            <w:pPr>
              <w:widowControl w:val="0"/>
              <w:jc w:val="center"/>
              <w:rPr>
                <w:rFonts w:hint="default"/>
                <w:vertAlign w:val="baseline"/>
                <w:lang w:val="es-ES"/>
              </w:rPr>
            </w:pPr>
            <w:r>
              <w:rPr>
                <w:rFonts w:hint="default"/>
                <w:vertAlign w:val="baseline"/>
                <w:lang w:val="es-ES"/>
              </w:rPr>
              <w:t>110010     | 1  1  1  1  1  1  0  1  0  1  1  0  1  1</w:t>
            </w:r>
          </w:p>
          <w:p>
            <w:pPr>
              <w:widowControl w:val="0"/>
              <w:jc w:val="center"/>
              <w:rPr>
                <w:rFonts w:hint="default"/>
                <w:vertAlign w:val="baseline"/>
                <w:lang w:val="es-ES"/>
              </w:rPr>
            </w:pPr>
            <w:r>
              <w:rPr>
                <w:rFonts w:hint="default"/>
                <w:vertAlign w:val="baseline"/>
                <w:lang w:val="es-ES"/>
              </w:rPr>
              <w:t>110011     | 0  1  1  0  0  0  0  1  0  1  1  0  1  1</w:t>
            </w:r>
          </w:p>
          <w:p>
            <w:pPr>
              <w:widowControl w:val="0"/>
              <w:jc w:val="center"/>
              <w:rPr>
                <w:rFonts w:hint="default"/>
                <w:vertAlign w:val="baseline"/>
                <w:lang w:val="es-ES"/>
              </w:rPr>
            </w:pPr>
            <w:r>
              <w:rPr>
                <w:rFonts w:hint="default"/>
                <w:vertAlign w:val="baseline"/>
                <w:lang w:val="es-ES"/>
              </w:rPr>
              <w:t>110100     | 1  1  0  1  1  0  1  1  0  1  1  0  1  1</w:t>
            </w:r>
          </w:p>
          <w:p>
            <w:pPr>
              <w:widowControl w:val="0"/>
              <w:jc w:val="center"/>
              <w:rPr>
                <w:rFonts w:hint="default"/>
                <w:vertAlign w:val="baseline"/>
                <w:lang w:val="es-ES"/>
              </w:rPr>
            </w:pPr>
            <w:r>
              <w:rPr>
                <w:rFonts w:hint="default"/>
                <w:vertAlign w:val="baseline"/>
                <w:lang w:val="es-ES"/>
              </w:rPr>
              <w:t>110101     | 1  1  1  1  0  0  1  1  0  1  1  0  1  1</w:t>
            </w:r>
          </w:p>
          <w:p>
            <w:pPr>
              <w:widowControl w:val="0"/>
              <w:jc w:val="center"/>
              <w:rPr>
                <w:rFonts w:hint="default"/>
                <w:vertAlign w:val="baseline"/>
                <w:lang w:val="es-ES"/>
              </w:rPr>
            </w:pPr>
            <w:r>
              <w:rPr>
                <w:rFonts w:hint="default"/>
                <w:vertAlign w:val="baseline"/>
                <w:lang w:val="es-ES"/>
              </w:rPr>
              <w:t>110110     | 0  1  1  0  0  1  1  1  0  1  1  0  1  1</w:t>
            </w:r>
          </w:p>
          <w:p>
            <w:pPr>
              <w:widowControl w:val="0"/>
              <w:jc w:val="center"/>
              <w:rPr>
                <w:rFonts w:hint="default"/>
                <w:vertAlign w:val="baseline"/>
                <w:lang w:val="es-ES"/>
              </w:rPr>
            </w:pPr>
            <w:r>
              <w:rPr>
                <w:rFonts w:hint="default"/>
                <w:vertAlign w:val="baseline"/>
                <w:lang w:val="es-ES"/>
              </w:rPr>
              <w:t>110111     | 1  0  1  1  0  1  1  1  0  1  1  0  1  1</w:t>
            </w:r>
          </w:p>
          <w:p>
            <w:pPr>
              <w:widowControl w:val="0"/>
              <w:jc w:val="center"/>
              <w:rPr>
                <w:rFonts w:hint="default"/>
                <w:vertAlign w:val="baseline"/>
                <w:lang w:val="es-ES"/>
              </w:rPr>
            </w:pPr>
            <w:r>
              <w:rPr>
                <w:rFonts w:hint="default"/>
                <w:vertAlign w:val="baseline"/>
                <w:lang w:val="es-ES"/>
              </w:rPr>
              <w:t>111000     | 1  0  1  1  1  1  1  1  0  1  1  0  1  1</w:t>
            </w:r>
          </w:p>
          <w:p>
            <w:pPr>
              <w:widowControl w:val="0"/>
              <w:jc w:val="center"/>
              <w:rPr>
                <w:rFonts w:hint="default"/>
                <w:vertAlign w:val="baseline"/>
                <w:lang w:val="es-ES"/>
              </w:rPr>
            </w:pPr>
            <w:r>
              <w:rPr>
                <w:rFonts w:hint="default"/>
                <w:vertAlign w:val="baseline"/>
                <w:lang w:val="es-ES"/>
              </w:rPr>
              <w:t>111001     | 1  1  1  0  0  0  0  1  0  1  1  0  1  1</w:t>
            </w:r>
          </w:p>
          <w:p>
            <w:pPr>
              <w:widowControl w:val="0"/>
              <w:jc w:val="center"/>
              <w:rPr>
                <w:rFonts w:hint="default"/>
                <w:vertAlign w:val="baseline"/>
                <w:lang w:val="es-ES"/>
              </w:rPr>
            </w:pPr>
            <w:r>
              <w:rPr>
                <w:rFonts w:hint="default"/>
                <w:vertAlign w:val="baseline"/>
                <w:lang w:val="es-ES"/>
              </w:rPr>
              <w:t>111010     | 1  1  1  1  1  1  1  1  0  1  1  0  1  1</w:t>
            </w:r>
          </w:p>
          <w:p>
            <w:pPr>
              <w:widowControl w:val="0"/>
              <w:jc w:val="center"/>
              <w:rPr>
                <w:rFonts w:hint="default"/>
                <w:vertAlign w:val="baseline"/>
                <w:lang w:val="es-ES"/>
              </w:rPr>
            </w:pPr>
            <w:r>
              <w:rPr>
                <w:rFonts w:hint="default"/>
                <w:vertAlign w:val="baseline"/>
                <w:lang w:val="es-ES"/>
              </w:rPr>
              <w:t>111011     | 1  1  1  0  0  1  1  1  0  1  1  0  1  1</w:t>
            </w:r>
          </w:p>
          <w:p>
            <w:pPr>
              <w:widowControl w:val="0"/>
              <w:jc w:val="center"/>
              <w:rPr>
                <w:rFonts w:hint="default"/>
                <w:vertAlign w:val="baseline"/>
                <w:lang w:val="es-ES"/>
              </w:rPr>
            </w:pPr>
            <w:r>
              <w:rPr>
                <w:rFonts w:hint="default"/>
                <w:vertAlign w:val="baseline"/>
                <w:lang w:val="es-ES"/>
              </w:rPr>
              <w:t>111100     | 1  1  1  1  1  1  0  1  0  1  1  1  1  1</w:t>
            </w:r>
          </w:p>
          <w:p>
            <w:pPr>
              <w:widowControl w:val="0"/>
              <w:jc w:val="center"/>
              <w:rPr>
                <w:rFonts w:hint="default"/>
                <w:vertAlign w:val="baseline"/>
                <w:lang w:val="es-ES"/>
              </w:rPr>
            </w:pPr>
            <w:r>
              <w:rPr>
                <w:rFonts w:hint="default"/>
                <w:vertAlign w:val="baseline"/>
                <w:lang w:val="es-ES"/>
              </w:rPr>
              <w:t>111101     | 0  1  1  0  0  0  0  1  0  1  1  1  1  1</w:t>
            </w:r>
          </w:p>
          <w:p>
            <w:pPr>
              <w:widowControl w:val="0"/>
              <w:jc w:val="center"/>
              <w:rPr>
                <w:rFonts w:hint="default"/>
                <w:vertAlign w:val="baseline"/>
                <w:lang w:val="es-ES"/>
              </w:rPr>
            </w:pPr>
            <w:r>
              <w:rPr>
                <w:rFonts w:hint="default"/>
                <w:vertAlign w:val="baseline"/>
                <w:lang w:val="es-ES"/>
              </w:rPr>
              <w:t>111110     | 1  1  0  1  1  0  1  1  0  1  1  1  1  1</w:t>
            </w:r>
          </w:p>
          <w:p>
            <w:pPr>
              <w:widowControl w:val="0"/>
              <w:jc w:val="center"/>
              <w:rPr>
                <w:rFonts w:hint="default"/>
                <w:vertAlign w:val="baseline"/>
                <w:lang w:val="es-ES"/>
              </w:rPr>
            </w:pPr>
            <w:r>
              <w:rPr>
                <w:rFonts w:hint="default"/>
                <w:vertAlign w:val="baseline"/>
                <w:lang w:val="es-ES"/>
              </w:rPr>
              <w:t>111111     | 1  1  1  1  0  0  1  1  0  1  1  1  1  1</w:t>
            </w:r>
          </w:p>
          <w:p>
            <w:pPr>
              <w:widowControl w:val="0"/>
              <w:jc w:val="both"/>
              <w:rPr>
                <w:rFonts w:hint="default"/>
                <w:vertAlign w:val="baseline"/>
                <w:lang w:val="es-ES"/>
              </w:rPr>
            </w:pPr>
          </w:p>
        </w:tc>
      </w:tr>
    </w:tbl>
    <w:p>
      <w:pPr>
        <w:rPr>
          <w:rFonts w:hint="default"/>
          <w:lang w:val="es-ES"/>
        </w:rPr>
      </w:pPr>
    </w:p>
    <w:p>
      <w:pPr>
        <w:rPr>
          <w:rFonts w:hint="default"/>
          <w:lang w:val="es-ES"/>
        </w:rPr>
      </w:pPr>
    </w:p>
    <w:p>
      <w:pPr>
        <w:pStyle w:val="4"/>
        <w:bidi w:val="0"/>
        <w:rPr>
          <w:rFonts w:hint="default"/>
          <w:lang w:val="es-ES"/>
        </w:rPr>
      </w:pPr>
      <w:r>
        <w:rPr>
          <w:rFonts w:hint="default"/>
          <w:lang w:val="es-ES"/>
        </w:rPr>
        <w:t>Expresión Minimizada</w:t>
      </w:r>
    </w:p>
    <w:p>
      <w:pPr>
        <w:rPr>
          <w:rFonts w:hint="default"/>
          <w:lang w:val="es-ES"/>
        </w:rPr>
      </w:pPr>
    </w:p>
    <w:p>
      <w:pPr>
        <w:jc w:val="center"/>
      </w:pPr>
      <w:r>
        <w:drawing>
          <wp:inline distT="0" distB="0" distL="114300" distR="114300">
            <wp:extent cx="2506980" cy="2324100"/>
            <wp:effectExtent l="0" t="0" r="7620" b="7620"/>
            <wp:docPr id="2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pic:cNvPicPr>
                      <a:picLocks noChangeAspect="1"/>
                    </pic:cNvPicPr>
                  </pic:nvPicPr>
                  <pic:blipFill>
                    <a:blip r:embed="rId24"/>
                    <a:stretch>
                      <a:fillRect/>
                    </a:stretch>
                  </pic:blipFill>
                  <pic:spPr>
                    <a:xfrm>
                      <a:off x="0" y="0"/>
                      <a:ext cx="2506980" cy="2324100"/>
                    </a:xfrm>
                    <a:prstGeom prst="rect">
                      <a:avLst/>
                    </a:prstGeom>
                    <a:noFill/>
                    <a:ln>
                      <a:noFill/>
                    </a:ln>
                  </pic:spPr>
                </pic:pic>
              </a:graphicData>
            </a:graphic>
          </wp:inline>
        </w:drawing>
      </w:r>
    </w:p>
    <w:p>
      <w:pPr>
        <w:jc w:val="center"/>
      </w:pPr>
    </w:p>
    <w:p>
      <w:pPr>
        <w:jc w:val="center"/>
        <w:rPr>
          <w:rFonts w:hint="default"/>
          <w:lang w:val="es-ES"/>
        </w:rPr>
      </w:pPr>
      <w:r>
        <w:drawing>
          <wp:inline distT="0" distB="0" distL="114300" distR="114300">
            <wp:extent cx="5270500" cy="556895"/>
            <wp:effectExtent l="0" t="0" r="2540" b="6985"/>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pic:cNvPicPr>
                  </pic:nvPicPr>
                  <pic:blipFill>
                    <a:blip r:embed="rId25"/>
                    <a:stretch>
                      <a:fillRect/>
                    </a:stretch>
                  </pic:blipFill>
                  <pic:spPr>
                    <a:xfrm>
                      <a:off x="0" y="0"/>
                      <a:ext cx="5270500" cy="556895"/>
                    </a:xfrm>
                    <a:prstGeom prst="rect">
                      <a:avLst/>
                    </a:prstGeom>
                    <a:noFill/>
                    <a:ln>
                      <a:noFill/>
                    </a:ln>
                  </pic:spPr>
                </pic:pic>
              </a:graphicData>
            </a:graphic>
          </wp:inline>
        </w:drawing>
      </w:r>
    </w:p>
    <w:p>
      <w:pPr>
        <w:rPr>
          <w:rFonts w:hint="default"/>
          <w:lang w:val="es-ES"/>
        </w:rPr>
      </w:pPr>
    </w:p>
    <w:p>
      <w:pPr>
        <w:pStyle w:val="4"/>
        <w:bidi w:val="0"/>
        <w:rPr>
          <w:rFonts w:hint="default"/>
          <w:lang w:val="es-ES"/>
        </w:rPr>
      </w:pPr>
      <w:r>
        <w:rPr>
          <w:rFonts w:hint="default"/>
          <w:lang w:val="es-ES"/>
        </w:rPr>
        <w:t>Expresión de Salida</w:t>
      </w:r>
    </w:p>
    <w:p>
      <w:pPr>
        <w:rPr>
          <w:rFonts w:hint="default"/>
          <w:lang w:val="es-ES"/>
        </w:rPr>
      </w:pPr>
    </w:p>
    <w:p>
      <w:pPr>
        <w:rPr>
          <w:rFonts w:hint="default"/>
          <w:lang w:val="es-ES"/>
        </w:rPr>
      </w:pPr>
      <w:r>
        <w:drawing>
          <wp:inline distT="0" distB="0" distL="114300" distR="114300">
            <wp:extent cx="5270500" cy="556895"/>
            <wp:effectExtent l="0" t="0" r="2540" b="6985"/>
            <wp:docPr id="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7"/>
                    <pic:cNvPicPr>
                      <a:picLocks noChangeAspect="1"/>
                    </pic:cNvPicPr>
                  </pic:nvPicPr>
                  <pic:blipFill>
                    <a:blip r:embed="rId25"/>
                    <a:stretch>
                      <a:fillRect/>
                    </a:stretch>
                  </pic:blipFill>
                  <pic:spPr>
                    <a:xfrm>
                      <a:off x="0" y="0"/>
                      <a:ext cx="5270500" cy="556895"/>
                    </a:xfrm>
                    <a:prstGeom prst="rect">
                      <a:avLst/>
                    </a:prstGeom>
                    <a:noFill/>
                    <a:ln>
                      <a:noFill/>
                    </a:ln>
                  </pic:spPr>
                </pic:pic>
              </a:graphicData>
            </a:graphic>
          </wp:inline>
        </w:drawing>
      </w:r>
    </w:p>
    <w:p>
      <w:pPr>
        <w:rPr>
          <w:rFonts w:hint="default"/>
          <w:lang w:val="es-ES"/>
        </w:rPr>
      </w:pPr>
    </w:p>
    <w:p>
      <w:pPr>
        <w:pStyle w:val="4"/>
        <w:bidi w:val="0"/>
        <w:rPr>
          <w:rFonts w:hint="default"/>
          <w:lang w:val="es-ES"/>
        </w:rPr>
      </w:pPr>
      <w:r>
        <w:rPr>
          <w:rFonts w:hint="default"/>
          <w:lang w:val="es-ES"/>
        </w:rPr>
        <w:t>Circuito</w:t>
      </w:r>
    </w:p>
    <w:p>
      <w:pPr>
        <w:rPr>
          <w:rFonts w:hint="default"/>
          <w:lang w:val="es-ES"/>
        </w:rPr>
      </w:pPr>
    </w:p>
    <w:p>
      <w:pPr>
        <w:jc w:val="center"/>
        <w:rPr>
          <w:rFonts w:hint="default"/>
          <w:lang w:val="es-ES"/>
        </w:rPr>
      </w:pPr>
      <w:r>
        <w:rPr>
          <w:rFonts w:hint="default"/>
          <w:lang w:val="es-ES"/>
        </w:rPr>
        <w:drawing>
          <wp:inline distT="0" distB="0" distL="114300" distR="114300">
            <wp:extent cx="887730" cy="8847455"/>
            <wp:effectExtent l="0" t="0" r="11430" b="6985"/>
            <wp:docPr id="25" name="Imagen 25" descr="Circuit_two_7_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ircuit_two_7_Segment"/>
                    <pic:cNvPicPr>
                      <a:picLocks noChangeAspect="1"/>
                    </pic:cNvPicPr>
                  </pic:nvPicPr>
                  <pic:blipFill>
                    <a:blip r:embed="rId26"/>
                    <a:stretch>
                      <a:fillRect/>
                    </a:stretch>
                  </pic:blipFill>
                  <pic:spPr>
                    <a:xfrm>
                      <a:off x="0" y="0"/>
                      <a:ext cx="887730" cy="8847455"/>
                    </a:xfrm>
                    <a:prstGeom prst="rect">
                      <a:avLst/>
                    </a:prstGeom>
                  </pic:spPr>
                </pic:pic>
              </a:graphicData>
            </a:graphic>
          </wp:inline>
        </w:drawing>
      </w:r>
    </w:p>
    <w:p>
      <w:pPr>
        <w:pStyle w:val="3"/>
        <w:bidi w:val="0"/>
        <w:rPr>
          <w:rFonts w:hint="default"/>
          <w:lang w:val="es-ES"/>
        </w:rPr>
      </w:pPr>
      <w:r>
        <w:rPr>
          <w:rFonts w:hint="default"/>
          <w:lang w:val="es-ES"/>
        </w:rPr>
        <w:t>Componente Movement_Control_Decoder</w:t>
      </w:r>
    </w:p>
    <w:p>
      <w:pPr>
        <w:rPr>
          <w:rFonts w:hint="default"/>
          <w:lang w:val="es-ES"/>
        </w:rPr>
      </w:pPr>
    </w:p>
    <w:p>
      <w:pPr>
        <w:jc w:val="center"/>
      </w:pPr>
      <w:r>
        <w:drawing>
          <wp:inline distT="0" distB="0" distL="114300" distR="114300">
            <wp:extent cx="4632960" cy="2080260"/>
            <wp:effectExtent l="0" t="0" r="0" b="7620"/>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pic:cNvPicPr>
                      <a:picLocks noChangeAspect="1"/>
                    </pic:cNvPicPr>
                  </pic:nvPicPr>
                  <pic:blipFill>
                    <a:blip r:embed="rId27"/>
                    <a:stretch>
                      <a:fillRect/>
                    </a:stretch>
                  </pic:blipFill>
                  <pic:spPr>
                    <a:xfrm>
                      <a:off x="0" y="0"/>
                      <a:ext cx="4632960" cy="2080260"/>
                    </a:xfrm>
                    <a:prstGeom prst="rect">
                      <a:avLst/>
                    </a:prstGeom>
                    <a:noFill/>
                    <a:ln>
                      <a:noFill/>
                    </a:ln>
                  </pic:spPr>
                </pic:pic>
              </a:graphicData>
            </a:graphic>
          </wp:inline>
        </w:drawing>
      </w:r>
    </w:p>
    <w:p>
      <w:pPr>
        <w:jc w:val="center"/>
      </w:pPr>
    </w:p>
    <w:p>
      <w:pPr>
        <w:jc w:val="both"/>
        <w:rPr>
          <w:rFonts w:hint="default"/>
          <w:b w:val="0"/>
          <w:bCs w:val="0"/>
          <w:lang w:val="es-ES"/>
        </w:rPr>
      </w:pPr>
      <w:r>
        <w:rPr>
          <w:rFonts w:hint="default"/>
          <w:lang w:val="es-ES"/>
        </w:rPr>
        <w:t xml:space="preserve">Este componente es creado partiendo de los circuitos </w:t>
      </w:r>
      <w:r>
        <w:rPr>
          <w:rFonts w:hint="default"/>
          <w:b/>
          <w:bCs/>
          <w:lang w:val="es-ES"/>
        </w:rPr>
        <w:t>Action_Circuit</w:t>
      </w:r>
      <w:r>
        <w:rPr>
          <w:rFonts w:hint="default"/>
          <w:lang w:val="es-ES"/>
        </w:rPr>
        <w:t xml:space="preserve"> y </w:t>
      </w:r>
      <w:r>
        <w:rPr>
          <w:rFonts w:hint="default"/>
          <w:b/>
          <w:bCs/>
          <w:lang w:val="es-ES"/>
        </w:rPr>
        <w:t xml:space="preserve">Movement_Circuit </w:t>
      </w:r>
      <w:r>
        <w:rPr>
          <w:rFonts w:hint="default"/>
          <w:b w:val="0"/>
          <w:bCs w:val="0"/>
          <w:lang w:val="es-ES"/>
        </w:rPr>
        <w:t xml:space="preserve">Los cuales ambos tienen como entradas un número en base binaria de 6 bits. </w:t>
      </w:r>
    </w:p>
    <w:p>
      <w:pPr>
        <w:jc w:val="both"/>
        <w:rPr>
          <w:rFonts w:hint="default"/>
          <w:b w:val="0"/>
          <w:bCs w:val="0"/>
          <w:lang w:val="es-ES"/>
        </w:rPr>
      </w:pPr>
    </w:p>
    <w:p>
      <w:pPr>
        <w:jc w:val="both"/>
        <w:rPr>
          <w:rFonts w:hint="default"/>
          <w:b w:val="0"/>
          <w:bCs w:val="0"/>
          <w:lang w:val="es-ES"/>
        </w:rPr>
      </w:pPr>
      <w:r>
        <w:rPr>
          <w:rFonts w:hint="default"/>
          <w:b/>
          <w:bCs/>
          <w:lang w:val="es-ES"/>
        </w:rPr>
        <w:t>Action_Circuit</w:t>
      </w:r>
      <w:r>
        <w:rPr>
          <w:rFonts w:hint="default"/>
          <w:b w:val="0"/>
          <w:bCs w:val="0"/>
          <w:lang w:val="es-ES"/>
        </w:rPr>
        <w:t xml:space="preserve"> El tiene una salida de 2 bits (como describo anteriormente) y este conecta directamente al componente Action_Decoder.</w:t>
      </w:r>
    </w:p>
    <w:p>
      <w:pPr>
        <w:jc w:val="both"/>
        <w:rPr>
          <w:rFonts w:hint="default"/>
          <w:b w:val="0"/>
          <w:bCs w:val="0"/>
          <w:lang w:val="es-ES"/>
        </w:rPr>
      </w:pPr>
    </w:p>
    <w:p>
      <w:pPr>
        <w:jc w:val="both"/>
        <w:rPr>
          <w:rFonts w:hint="default"/>
          <w:b w:val="0"/>
          <w:bCs w:val="0"/>
          <w:lang w:val="es-ES"/>
        </w:rPr>
      </w:pPr>
      <w:r>
        <w:rPr>
          <w:rFonts w:hint="default"/>
          <w:b/>
          <w:bCs/>
          <w:lang w:val="es-ES"/>
        </w:rPr>
        <w:t>Movement_Circuit</w:t>
      </w:r>
      <w:r>
        <w:rPr>
          <w:rFonts w:hint="default"/>
          <w:b w:val="0"/>
          <w:bCs w:val="0"/>
          <w:lang w:val="es-ES"/>
        </w:rPr>
        <w:t xml:space="preserve"> El tiene una salida de 6 bits (como describo anteriormente) y este conecta directamente al componente Binary_to_two_7_Segment_Decoder.</w:t>
      </w:r>
    </w:p>
    <w:p>
      <w:pPr>
        <w:jc w:val="both"/>
        <w:rPr>
          <w:rFonts w:hint="default"/>
          <w:b w:val="0"/>
          <w:bCs w:val="0"/>
          <w:lang w:val="es-ES"/>
        </w:rPr>
      </w:pPr>
    </w:p>
    <w:p>
      <w:pPr>
        <w:pStyle w:val="3"/>
        <w:bidi w:val="0"/>
        <w:rPr>
          <w:rFonts w:hint="default"/>
          <w:lang w:val="es-ES"/>
        </w:rPr>
      </w:pPr>
      <w:r>
        <w:rPr>
          <w:rFonts w:hint="default"/>
          <w:lang w:val="es-ES"/>
        </w:rPr>
        <w:t>Componente Binary_to_two_7_Segment_Decoder</w:t>
      </w:r>
    </w:p>
    <w:p>
      <w:pPr>
        <w:rPr>
          <w:rFonts w:hint="default"/>
          <w:lang w:val="es-ES"/>
        </w:rPr>
      </w:pPr>
    </w:p>
    <w:p>
      <w:r>
        <w:drawing>
          <wp:inline distT="0" distB="0" distL="114300" distR="114300">
            <wp:extent cx="5271770" cy="2986405"/>
            <wp:effectExtent l="0" t="0" r="1270" b="635"/>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pic:cNvPicPr>
                      <a:picLocks noChangeAspect="1"/>
                    </pic:cNvPicPr>
                  </pic:nvPicPr>
                  <pic:blipFill>
                    <a:blip r:embed="rId28"/>
                    <a:stretch>
                      <a:fillRect/>
                    </a:stretch>
                  </pic:blipFill>
                  <pic:spPr>
                    <a:xfrm>
                      <a:off x="0" y="0"/>
                      <a:ext cx="5271770" cy="2986405"/>
                    </a:xfrm>
                    <a:prstGeom prst="rect">
                      <a:avLst/>
                    </a:prstGeom>
                    <a:noFill/>
                    <a:ln>
                      <a:noFill/>
                    </a:ln>
                  </pic:spPr>
                </pic:pic>
              </a:graphicData>
            </a:graphic>
          </wp:inline>
        </w:drawing>
      </w:r>
    </w:p>
    <w:p/>
    <w:p>
      <w:pPr>
        <w:rPr>
          <w:rFonts w:hint="default"/>
          <w:b w:val="0"/>
          <w:bCs w:val="0"/>
          <w:lang w:val="es-ES"/>
        </w:rPr>
      </w:pPr>
      <w:r>
        <w:rPr>
          <w:rFonts w:hint="default"/>
          <w:lang w:val="es-ES"/>
        </w:rPr>
        <w:t xml:space="preserve">Este componente es creado partiendo del circuito </w:t>
      </w:r>
      <w:r>
        <w:rPr>
          <w:rFonts w:hint="default"/>
          <w:b/>
          <w:bCs/>
          <w:lang w:val="es-ES"/>
        </w:rPr>
        <w:t xml:space="preserve">Circuit_two_7_Segment </w:t>
      </w:r>
      <w:r>
        <w:rPr>
          <w:rFonts w:hint="default"/>
          <w:b w:val="0"/>
          <w:bCs w:val="0"/>
          <w:lang w:val="es-ES"/>
        </w:rPr>
        <w:t>El cual tiene como entrada un número en base binaria de 6 bits y como salida 14 bits, de los cuales los 7 primeros corresponden al número binario expresado en decimal del número que va en el display 2 y los 7 bits restantes corresponden al número binario expresado en decimal del número que va en el display 1.</w:t>
      </w:r>
    </w:p>
    <w:p>
      <w:pPr>
        <w:rPr>
          <w:rFonts w:hint="default"/>
          <w:b w:val="0"/>
          <w:bCs w:val="0"/>
          <w:lang w:val="es-ES"/>
        </w:rPr>
      </w:pPr>
    </w:p>
    <w:p>
      <w:pPr>
        <w:pStyle w:val="3"/>
        <w:bidi w:val="0"/>
        <w:rPr>
          <w:rFonts w:hint="default"/>
          <w:lang w:val="es-ES"/>
        </w:rPr>
      </w:pPr>
      <w:r>
        <w:rPr>
          <w:rFonts w:hint="default"/>
          <w:lang w:val="es-ES"/>
        </w:rPr>
        <w:t>Componente Display_Decoder</w:t>
      </w:r>
    </w:p>
    <w:p>
      <w:pPr>
        <w:rPr>
          <w:rFonts w:hint="default"/>
          <w:b w:val="0"/>
          <w:bCs w:val="0"/>
          <w:lang w:val="es-ES"/>
        </w:rPr>
      </w:pPr>
    </w:p>
    <w:p>
      <w:pPr>
        <w:jc w:val="center"/>
      </w:pPr>
      <w:r>
        <w:drawing>
          <wp:inline distT="0" distB="0" distL="114300" distR="114300">
            <wp:extent cx="2590800" cy="1767840"/>
            <wp:effectExtent l="0" t="0" r="0" b="0"/>
            <wp:docPr id="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0"/>
                    <pic:cNvPicPr>
                      <a:picLocks noChangeAspect="1"/>
                    </pic:cNvPicPr>
                  </pic:nvPicPr>
                  <pic:blipFill>
                    <a:blip r:embed="rId29"/>
                    <a:stretch>
                      <a:fillRect/>
                    </a:stretch>
                  </pic:blipFill>
                  <pic:spPr>
                    <a:xfrm>
                      <a:off x="0" y="0"/>
                      <a:ext cx="2590800" cy="1767840"/>
                    </a:xfrm>
                    <a:prstGeom prst="rect">
                      <a:avLst/>
                    </a:prstGeom>
                    <a:noFill/>
                    <a:ln>
                      <a:noFill/>
                    </a:ln>
                  </pic:spPr>
                </pic:pic>
              </a:graphicData>
            </a:graphic>
          </wp:inline>
        </w:drawing>
      </w:r>
    </w:p>
    <w:p>
      <w:pPr>
        <w:jc w:val="center"/>
      </w:pPr>
    </w:p>
    <w:p>
      <w:pPr>
        <w:jc w:val="both"/>
        <w:rPr>
          <w:rFonts w:hint="default"/>
          <w:lang w:val="es-ES"/>
        </w:rPr>
      </w:pPr>
      <w:r>
        <w:rPr>
          <w:rFonts w:hint="default"/>
          <w:lang w:val="es-ES"/>
        </w:rPr>
        <w:t>Este componente es creado con el fin de incrustar el 7 segmentos de forma ordenada con un separador de bits de 7 y una entrada de 7bits para que posteriormente se conecte al decoder del número a mostrar.</w:t>
      </w:r>
    </w:p>
    <w:p>
      <w:pPr>
        <w:jc w:val="both"/>
        <w:rPr>
          <w:rFonts w:hint="default"/>
          <w:lang w:val="es-ES"/>
        </w:rPr>
      </w:pPr>
    </w:p>
    <w:p>
      <w:pPr>
        <w:pStyle w:val="3"/>
        <w:bidi w:val="0"/>
        <w:rPr>
          <w:rFonts w:hint="default"/>
          <w:lang w:val="es-ES"/>
        </w:rPr>
      </w:pPr>
      <w:r>
        <w:rPr>
          <w:rFonts w:hint="default"/>
          <w:lang w:val="es-ES"/>
        </w:rPr>
        <w:t>Componente Main</w:t>
      </w:r>
    </w:p>
    <w:p>
      <w:pPr>
        <w:rPr>
          <w:rFonts w:hint="default"/>
          <w:lang w:val="es-ES"/>
        </w:rPr>
      </w:pPr>
    </w:p>
    <w:p>
      <w:pPr>
        <w:jc w:val="center"/>
      </w:pPr>
      <w:r>
        <w:drawing>
          <wp:inline distT="0" distB="0" distL="114300" distR="114300">
            <wp:extent cx="5272405" cy="2367915"/>
            <wp:effectExtent l="0" t="0" r="635" b="9525"/>
            <wp:docPr id="2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1"/>
                    <pic:cNvPicPr>
                      <a:picLocks noChangeAspect="1"/>
                    </pic:cNvPicPr>
                  </pic:nvPicPr>
                  <pic:blipFill>
                    <a:blip r:embed="rId30"/>
                    <a:stretch>
                      <a:fillRect/>
                    </a:stretch>
                  </pic:blipFill>
                  <pic:spPr>
                    <a:xfrm>
                      <a:off x="0" y="0"/>
                      <a:ext cx="5272405" cy="2367915"/>
                    </a:xfrm>
                    <a:prstGeom prst="rect">
                      <a:avLst/>
                    </a:prstGeom>
                    <a:noFill/>
                    <a:ln>
                      <a:noFill/>
                    </a:ln>
                  </pic:spPr>
                </pic:pic>
              </a:graphicData>
            </a:graphic>
          </wp:inline>
        </w:drawing>
      </w:r>
    </w:p>
    <w:p/>
    <w:p>
      <w:pPr>
        <w:rPr>
          <w:rFonts w:hint="default"/>
          <w:lang w:val="es-ES"/>
        </w:rPr>
      </w:pPr>
      <w:r>
        <w:rPr>
          <w:rFonts w:hint="default"/>
          <w:lang w:val="es-ES"/>
        </w:rPr>
        <w:t xml:space="preserve">En este componente integro instanciando los demás componentes con el fin de que todos trabajen mancomunadamente para satisfacer las necesidades y problematicas propuestas, cumpliendo con la arquitectura exigida. </w:t>
      </w:r>
    </w:p>
    <w:p>
      <w:pPr>
        <w:rPr>
          <w:rFonts w:hint="default"/>
          <w:lang w:val="es-ES"/>
        </w:rPr>
      </w:pPr>
    </w:p>
    <w:p>
      <w:pPr>
        <w:rPr>
          <w:rFonts w:hint="default"/>
          <w:lang w:val="es-ES"/>
        </w:rPr>
      </w:pPr>
      <w:r>
        <w:rPr>
          <w:rFonts w:hint="default"/>
          <w:lang w:val="es-ES"/>
        </w:rPr>
        <w:t>Cada vez que se digite un número entre 0 y 63 en base binaria, ese número viaja a binary to tow 7-segment decoder para mostrar él número ingresado en base decimal en el display de 7 segmentos, ese mismo número digitado viaja a Movement control decoder, dónde se obtendrá la acción a realizar y el valor de la siguiente posición. Luego en el Action decoder se toma el código de la acción a realizar y se decodifica en un bit que se encarga de encender el LED correspondiente a dicha acción.</w:t>
      </w:r>
    </w:p>
    <w:p>
      <w:pPr>
        <w:rPr>
          <w:rFonts w:hint="default"/>
          <w:lang w:val="es-ES"/>
        </w:rPr>
      </w:pPr>
    </w:p>
    <w:p>
      <w:pPr>
        <w:pStyle w:val="2"/>
        <w:bidi w:val="0"/>
        <w:jc w:val="center"/>
        <w:rPr>
          <w:rFonts w:hint="default"/>
          <w:lang w:val="es-ES"/>
        </w:rPr>
      </w:pPr>
      <w:r>
        <w:rPr>
          <w:rFonts w:hint="default"/>
          <w:lang w:val="es-ES"/>
        </w:rPr>
        <w:t>Simulación</w:t>
      </w:r>
    </w:p>
    <w:p>
      <w:pPr>
        <w:jc w:val="center"/>
        <w:rPr>
          <w:rFonts w:hint="default"/>
          <w:lang w:val="es-ES"/>
        </w:rPr>
      </w:pPr>
    </w:p>
    <w:p>
      <w:pPr>
        <w:rPr>
          <w:rFonts w:hint="default"/>
          <w:lang w:val="es-ES"/>
        </w:rPr>
      </w:pPr>
      <w:r>
        <w:rPr>
          <w:rFonts w:hint="default"/>
          <w:lang w:val="es-ES"/>
        </w:rPr>
        <w:t xml:space="preserve">La simulación la haremos con base a distintos casos. Caso real, caso probable, caso extremo. </w:t>
      </w:r>
    </w:p>
    <w:p>
      <w:pPr>
        <w:rPr>
          <w:rFonts w:hint="default"/>
          <w:lang w:val="es-ES"/>
        </w:rPr>
      </w:pPr>
    </w:p>
    <w:p>
      <w:pPr>
        <w:pStyle w:val="4"/>
        <w:bidi w:val="0"/>
        <w:rPr>
          <w:rFonts w:hint="default"/>
          <w:lang w:val="es-ES"/>
        </w:rPr>
      </w:pPr>
      <w:r>
        <w:rPr>
          <w:rFonts w:hint="default"/>
          <w:lang w:val="es-ES"/>
        </w:rPr>
        <w:t>Caso real 1:</w:t>
      </w:r>
    </w:p>
    <w:p>
      <w:r>
        <w:drawing>
          <wp:inline distT="0" distB="0" distL="114300" distR="114300">
            <wp:extent cx="5264150" cy="2830830"/>
            <wp:effectExtent l="0" t="0" r="8890" b="381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31"/>
                    <a:stretch>
                      <a:fillRect/>
                    </a:stretch>
                  </pic:blipFill>
                  <pic:spPr>
                    <a:xfrm>
                      <a:off x="0" y="0"/>
                      <a:ext cx="5264150" cy="2830830"/>
                    </a:xfrm>
                    <a:prstGeom prst="rect">
                      <a:avLst/>
                    </a:prstGeom>
                    <a:noFill/>
                    <a:ln>
                      <a:noFill/>
                    </a:ln>
                  </pic:spPr>
                </pic:pic>
              </a:graphicData>
            </a:graphic>
          </wp:inline>
        </w:drawing>
      </w:r>
    </w:p>
    <w:p>
      <w:pPr>
        <w:jc w:val="both"/>
      </w:pPr>
    </w:p>
    <w:p>
      <w:pPr>
        <w:jc w:val="both"/>
        <w:rPr>
          <w:rFonts w:hint="default"/>
          <w:lang w:val="es-ES"/>
        </w:rPr>
      </w:pPr>
      <w:r>
        <w:rPr>
          <w:rFonts w:hint="default"/>
          <w:lang w:val="es-ES"/>
        </w:rPr>
        <w:t>Visualizamos el número 18 en binario como: 010010 en la entrada y como posición actual, el LED indica que la acción es Go y que la siguiente posición es 60; de acuerdo al diagrama, es correcto.</w:t>
      </w:r>
    </w:p>
    <w:p>
      <w:pPr>
        <w:jc w:val="both"/>
        <w:rPr>
          <w:rFonts w:hint="default"/>
          <w:lang w:val="es-ES"/>
        </w:rPr>
      </w:pPr>
    </w:p>
    <w:p>
      <w:pPr>
        <w:pStyle w:val="4"/>
        <w:bidi w:val="0"/>
        <w:rPr>
          <w:rFonts w:hint="default"/>
          <w:lang w:val="es-ES"/>
        </w:rPr>
      </w:pPr>
      <w:r>
        <w:rPr>
          <w:rFonts w:hint="default"/>
          <w:lang w:val="es-ES"/>
        </w:rPr>
        <w:t>Caso Real 2:</w:t>
      </w:r>
    </w:p>
    <w:p>
      <w:pPr>
        <w:rPr>
          <w:rFonts w:hint="default"/>
          <w:lang w:val="es-ES"/>
        </w:rPr>
      </w:pPr>
      <w:r>
        <w:drawing>
          <wp:inline distT="0" distB="0" distL="114300" distR="114300">
            <wp:extent cx="5264150" cy="2825750"/>
            <wp:effectExtent l="0" t="0" r="8890" b="889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32"/>
                    <a:stretch>
                      <a:fillRect/>
                    </a:stretch>
                  </pic:blipFill>
                  <pic:spPr>
                    <a:xfrm>
                      <a:off x="0" y="0"/>
                      <a:ext cx="5264150" cy="282575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En este caso vemos que la posición actual es 28 denotada en binario como: 011100 de entrada, la acción a ejercer sería ir Left_Go para ir a la posición siguiente que es 04, la cual se compara con el diagrama y muestra que es correcto.</w:t>
      </w:r>
    </w:p>
    <w:p>
      <w:pPr>
        <w:rPr>
          <w:rFonts w:hint="default"/>
          <w:lang w:val="es-ES"/>
        </w:rPr>
      </w:pPr>
    </w:p>
    <w:p>
      <w:pPr>
        <w:pStyle w:val="4"/>
        <w:bidi w:val="0"/>
        <w:rPr>
          <w:rFonts w:hint="default"/>
          <w:lang w:val="es-ES"/>
        </w:rPr>
      </w:pPr>
      <w:r>
        <w:rPr>
          <w:rFonts w:hint="default"/>
          <w:lang w:val="es-ES"/>
        </w:rPr>
        <w:t>Caso Probable 1:</w:t>
      </w:r>
    </w:p>
    <w:p>
      <w:r>
        <w:drawing>
          <wp:inline distT="0" distB="0" distL="114300" distR="114300">
            <wp:extent cx="5264150" cy="2830830"/>
            <wp:effectExtent l="0" t="0" r="8890" b="381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
                    <pic:cNvPicPr>
                      <a:picLocks noChangeAspect="1"/>
                    </pic:cNvPicPr>
                  </pic:nvPicPr>
                  <pic:blipFill>
                    <a:blip r:embed="rId33"/>
                    <a:stretch>
                      <a:fillRect/>
                    </a:stretch>
                  </pic:blipFill>
                  <pic:spPr>
                    <a:xfrm>
                      <a:off x="0" y="0"/>
                      <a:ext cx="5264150" cy="2830830"/>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t>Este caso probable corresponde a que digiten como posición actual el 11. si vemos es el valor donde se quiere llegar y por consiguiente la acción a tomar es Stop y la siguiente posición es el mismo número 11 porque no puede avanzar.</w:t>
      </w:r>
    </w:p>
    <w:p>
      <w:pPr>
        <w:rPr>
          <w:rFonts w:hint="default"/>
          <w:lang w:val="es-ES"/>
        </w:rPr>
      </w:pPr>
    </w:p>
    <w:p>
      <w:pPr>
        <w:pStyle w:val="4"/>
        <w:bidi w:val="0"/>
        <w:rPr>
          <w:rFonts w:hint="default"/>
          <w:lang w:val="es-ES"/>
        </w:rPr>
      </w:pPr>
      <w:r>
        <w:rPr>
          <w:rFonts w:hint="default"/>
          <w:lang w:val="es-ES"/>
        </w:rPr>
        <w:t>Caso Extremo 1:</w:t>
      </w:r>
    </w:p>
    <w:p>
      <w:r>
        <w:drawing>
          <wp:inline distT="0" distB="0" distL="114300" distR="114300">
            <wp:extent cx="5264150" cy="2828290"/>
            <wp:effectExtent l="0" t="0" r="8890" b="6350"/>
            <wp:docPr id="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4"/>
                    <pic:cNvPicPr>
                      <a:picLocks noChangeAspect="1"/>
                    </pic:cNvPicPr>
                  </pic:nvPicPr>
                  <pic:blipFill>
                    <a:blip r:embed="rId34"/>
                    <a:stretch>
                      <a:fillRect/>
                    </a:stretch>
                  </pic:blipFill>
                  <pic:spPr>
                    <a:xfrm>
                      <a:off x="0" y="0"/>
                      <a:ext cx="5264150" cy="2828290"/>
                    </a:xfrm>
                    <a:prstGeom prst="rect">
                      <a:avLst/>
                    </a:prstGeom>
                    <a:noFill/>
                    <a:ln>
                      <a:noFill/>
                    </a:ln>
                  </pic:spPr>
                </pic:pic>
              </a:graphicData>
            </a:graphic>
          </wp:inline>
        </w:drawing>
      </w:r>
    </w:p>
    <w:p>
      <w:pPr>
        <w:jc w:val="center"/>
      </w:pPr>
    </w:p>
    <w:p>
      <w:pPr>
        <w:jc w:val="both"/>
        <w:rPr>
          <w:rFonts w:hint="default"/>
          <w:lang w:val="es-ES"/>
        </w:rPr>
      </w:pPr>
      <w:r>
        <w:rPr>
          <w:rFonts w:hint="default"/>
          <w:lang w:val="es-ES"/>
        </w:rPr>
        <w:t>Este caso sucede cuando se pone una posición actual que no exista en la tabla o que este sombreada, mostrará el valor de entrada que se dio y la acción será Stop, adicional la siguiente posición es el mismo valor de entrada porque no puede avanzar.</w:t>
      </w:r>
    </w:p>
    <w:p>
      <w:pPr>
        <w:rPr>
          <w:rFonts w:hint="default"/>
          <w:lang w:val="es-ES"/>
        </w:rPr>
      </w:pPr>
    </w:p>
    <w:p>
      <w:pPr>
        <w:jc w:val="both"/>
        <w:rPr>
          <w:rFonts w:hint="default"/>
          <w:lang w:val="es-ES"/>
        </w:rPr>
      </w:pPr>
    </w:p>
    <w:p>
      <w:pPr>
        <w:jc w:val="both"/>
        <w:rPr>
          <w:rFonts w:hint="default"/>
          <w:lang w:val="es-ES"/>
        </w:rPr>
      </w:pPr>
    </w:p>
    <w:p>
      <w:pPr>
        <w:jc w:val="center"/>
        <w:rPr>
          <w:rFonts w:hint="default"/>
          <w:lang w:val="es-ES"/>
        </w:rPr>
      </w:pPr>
    </w:p>
    <w:p>
      <w:pPr>
        <w:pStyle w:val="2"/>
        <w:bidi w:val="0"/>
        <w:jc w:val="center"/>
        <w:rPr>
          <w:rFonts w:hint="default"/>
          <w:lang w:val="es-ES"/>
        </w:rPr>
      </w:pPr>
      <w:r>
        <w:rPr>
          <w:rFonts w:hint="default"/>
          <w:lang w:val="es-ES"/>
        </w:rPr>
        <w:t>Análisis de Resultados</w:t>
      </w:r>
    </w:p>
    <w:p>
      <w:pPr>
        <w:jc w:val="center"/>
        <w:rPr>
          <w:rFonts w:hint="default"/>
          <w:lang w:val="es-ES"/>
        </w:rPr>
      </w:pPr>
    </w:p>
    <w:p>
      <w:pPr>
        <w:rPr>
          <w:rFonts w:hint="default"/>
          <w:lang w:val="es-ES"/>
        </w:rPr>
      </w:pPr>
      <w:r>
        <w:rPr>
          <w:rFonts w:hint="default"/>
          <w:lang w:val="es-ES"/>
        </w:rPr>
        <w:t>Para un mejor entendimiento plantee el análisis de resultados en forma de vídeo para que vean la interacción de una forma dinámica y orientada a un caso de uso real.</w:t>
      </w:r>
    </w:p>
    <w:p>
      <w:pPr>
        <w:rPr>
          <w:rFonts w:hint="default"/>
          <w:lang w:val="es-ES"/>
        </w:rPr>
      </w:pPr>
    </w:p>
    <w:p>
      <w:pPr>
        <w:rPr>
          <w:rFonts w:hint="default"/>
          <w:lang w:val="es-ES"/>
        </w:rPr>
      </w:pPr>
      <w:r>
        <w:rPr>
          <w:rFonts w:hint="default"/>
          <w:lang w:val="es-ES"/>
        </w:rPr>
        <w:t xml:space="preserve">Clic aquí para ver el vídeo: </w:t>
      </w:r>
      <w:r>
        <w:rPr>
          <w:rFonts w:hint="default"/>
          <w:lang w:val="es-ES"/>
        </w:rPr>
        <w:fldChar w:fldCharType="begin"/>
      </w:r>
      <w:r>
        <w:rPr>
          <w:rFonts w:hint="default"/>
          <w:lang w:val="es-ES"/>
        </w:rPr>
        <w:instrText xml:space="preserve"> HYPERLINK "https://youtu.be/CfGTDqGxXZg" </w:instrText>
      </w:r>
      <w:r>
        <w:rPr>
          <w:rFonts w:hint="default"/>
          <w:lang w:val="es-ES"/>
        </w:rPr>
        <w:fldChar w:fldCharType="separate"/>
      </w:r>
      <w:r>
        <w:rPr>
          <w:rStyle w:val="25"/>
          <w:rFonts w:hint="default"/>
          <w:lang w:val="es-ES"/>
        </w:rPr>
        <w:t>https://youtu.be/CfGTDqGxXZg</w:t>
      </w:r>
      <w:r>
        <w:rPr>
          <w:rFonts w:hint="default"/>
          <w:lang w:val="es-ES"/>
        </w:rPr>
        <w:fldChar w:fldCharType="end"/>
      </w:r>
    </w:p>
    <w:p>
      <w:pPr>
        <w:rPr>
          <w:rFonts w:hint="default"/>
          <w:lang w:val="es-ES"/>
        </w:rPr>
      </w:pPr>
    </w:p>
    <w:p>
      <w:pPr>
        <w:rPr>
          <w:rFonts w:hint="default"/>
          <w:lang w:val="es-ES"/>
        </w:rPr>
      </w:pPr>
      <w:r>
        <w:drawing>
          <wp:inline distT="0" distB="0" distL="114300" distR="114300">
            <wp:extent cx="5273675" cy="3693160"/>
            <wp:effectExtent l="0" t="0" r="14605" b="1016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35"/>
                    <a:stretch>
                      <a:fillRect/>
                    </a:stretch>
                  </pic:blipFill>
                  <pic:spPr>
                    <a:xfrm>
                      <a:off x="0" y="0"/>
                      <a:ext cx="5273675" cy="3693160"/>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jc w:val="both"/>
        <w:rPr>
          <w:rFonts w:hint="default"/>
          <w:lang w:val="es-ES"/>
        </w:rPr>
      </w:pPr>
    </w:p>
    <w:p>
      <w:pPr>
        <w:pStyle w:val="2"/>
        <w:bidi w:val="0"/>
        <w:jc w:val="center"/>
        <w:rPr>
          <w:rFonts w:hint="default"/>
          <w:lang w:val="es-ES"/>
        </w:rPr>
      </w:pPr>
      <w:r>
        <w:rPr>
          <w:rFonts w:hint="default"/>
          <w:lang w:val="es-ES"/>
        </w:rPr>
        <w:t>Observaciones</w:t>
      </w:r>
    </w:p>
    <w:p>
      <w:pPr>
        <w:rPr>
          <w:rFonts w:hint="default"/>
          <w:lang w:val="es-ES"/>
        </w:rPr>
      </w:pPr>
    </w:p>
    <w:p>
      <w:pPr>
        <w:rPr>
          <w:rFonts w:hint="default"/>
          <w:lang w:val="es-ES"/>
        </w:rPr>
      </w:pPr>
      <w:r>
        <w:rPr>
          <w:rFonts w:hint="default"/>
          <w:lang w:val="es-ES"/>
        </w:rPr>
        <w:t>Todos los componentes han sido diseñados con el fin de que sean reutilizables y escalables en términos de arquitectura. En caso de querer implementar una nueva funcionalidad, basta con instancia un componente requerido y asignarle los valores de entrada requeridos para que de sus valores de salidas.</w:t>
      </w:r>
    </w:p>
    <w:p>
      <w:pPr>
        <w:rPr>
          <w:rFonts w:hint="default"/>
          <w:lang w:val="es-ES"/>
        </w:rPr>
      </w:pPr>
    </w:p>
    <w:p>
      <w:pPr>
        <w:rPr>
          <w:rFonts w:hint="default"/>
          <w:lang w:val="es-ES"/>
        </w:rPr>
      </w:pPr>
      <w:r>
        <w:rPr>
          <w:rFonts w:hint="default"/>
          <w:lang w:val="es-ES"/>
        </w:rPr>
        <w:t xml:space="preserve">El robot se encuentra en la nube documentado y con licencia MIT para un futuro uso de acuerdo a las políticas que yo como creador asigno. El repositorio en mención es: </w:t>
      </w:r>
      <w:r>
        <w:rPr>
          <w:rFonts w:hint="default"/>
          <w:lang w:val="es-ES"/>
        </w:rPr>
        <w:fldChar w:fldCharType="begin"/>
      </w:r>
      <w:r>
        <w:rPr>
          <w:rFonts w:hint="default"/>
          <w:lang w:val="es-ES"/>
        </w:rPr>
        <w:instrText xml:space="preserve"> HYPERLINK "https://github.com/xlavm/Logisim-Circuits/tree/main/Lab-1" </w:instrText>
      </w:r>
      <w:r>
        <w:rPr>
          <w:rFonts w:hint="default"/>
          <w:lang w:val="es-ES"/>
        </w:rPr>
        <w:fldChar w:fldCharType="separate"/>
      </w:r>
      <w:r>
        <w:rPr>
          <w:rStyle w:val="25"/>
          <w:rFonts w:hint="default"/>
          <w:lang w:val="es-ES"/>
        </w:rPr>
        <w:t>https://github.com/xlavm/Logisim-Circuits/tree/main/Lab-1</w:t>
      </w:r>
      <w:r>
        <w:rPr>
          <w:rFonts w:hint="default"/>
          <w:lang w:val="es-ES"/>
        </w:rPr>
        <w:fldChar w:fldCharType="end"/>
      </w:r>
    </w:p>
    <w:p>
      <w:pPr>
        <w:rPr>
          <w:rFonts w:hint="default"/>
          <w:lang w:val="es-ES"/>
        </w:rPr>
      </w:pPr>
      <w:r>
        <w:rPr>
          <w:rFonts w:hint="default"/>
          <w:lang w:val="es-ES"/>
        </w:rPr>
        <w:t xml:space="preserve"> </w:t>
      </w:r>
    </w:p>
    <w:p>
      <w:pPr>
        <w:jc w:val="center"/>
        <w:rPr>
          <w:rFonts w:hint="default"/>
          <w:lang w:val="es-ES"/>
        </w:rPr>
      </w:pPr>
    </w:p>
    <w:p>
      <w:pPr>
        <w:pStyle w:val="2"/>
        <w:bidi w:val="0"/>
        <w:jc w:val="center"/>
        <w:rPr>
          <w:rFonts w:hint="default"/>
          <w:lang w:val="es-ES"/>
        </w:rPr>
      </w:pPr>
      <w:r>
        <w:rPr>
          <w:rFonts w:hint="default"/>
          <w:lang w:val="es-ES"/>
        </w:rPr>
        <w:t>Conclusión</w:t>
      </w:r>
    </w:p>
    <w:p>
      <w:pPr>
        <w:rPr>
          <w:rFonts w:hint="default"/>
          <w:lang w:val="es-ES"/>
        </w:rPr>
      </w:pPr>
    </w:p>
    <w:p>
      <w:pPr>
        <w:rPr>
          <w:rFonts w:hint="default"/>
          <w:lang w:val="es-ES"/>
        </w:rPr>
      </w:pPr>
      <w:r>
        <w:rPr>
          <w:rFonts w:hint="default"/>
          <w:lang w:val="es-ES"/>
        </w:rPr>
        <w:t>Para concluir,Se diseñan circuitos combinacionales que luego son utilizados por componentes de un nivel medio y que se interconectan entre si de acuerdo a la problemática y arquitectura planteada. Estos circuitos son utilizados de forma repetida por los componentes que los requieran; Así mismo estos componentes de nivel medio son instanciados por un componente de alto nivel llamado “Main” este es el componente que se encargará de ejecutar las funcionalidades de los otros componentes de nivel medio y de los circuitos.</w:t>
      </w:r>
    </w:p>
    <w:p>
      <w:pPr>
        <w:rPr>
          <w:rFonts w:hint="default"/>
          <w:lang w:val="es-ES"/>
        </w:rPr>
      </w:pPr>
    </w:p>
    <w:p>
      <w:pPr>
        <w:rPr>
          <w:rFonts w:hint="default"/>
          <w:lang w:val="es-ES"/>
        </w:rPr>
      </w:pPr>
      <w:r>
        <w:rPr>
          <w:rFonts w:hint="default"/>
          <w:lang w:val="es-ES"/>
        </w:rPr>
        <w:t xml:space="preserve">Para soluciones más optimas que contribuyan a una mayor escalabilidad podrían emplearse otros componentes como de “Memoria” por ejemplo ROM que registren los valores del problema o poblemas propuestos con el fin de que en caso de un cambio de problema, la arquitectura del circuito no cambie. Esta solución la he planteado y se encuentra en el siguiente repositorio: </w:t>
      </w:r>
      <w:r>
        <w:rPr>
          <w:rFonts w:hint="default"/>
          <w:lang w:val="es-ES"/>
        </w:rPr>
        <w:fldChar w:fldCharType="begin"/>
      </w:r>
      <w:r>
        <w:rPr>
          <w:rFonts w:hint="default"/>
          <w:lang w:val="es-ES"/>
        </w:rPr>
        <w:instrText xml:space="preserve"> HYPERLINK "https://github.com/xlavm/Logisim-Circuits/tree/main/Lab-1-simplified" </w:instrText>
      </w:r>
      <w:r>
        <w:rPr>
          <w:rFonts w:hint="default"/>
          <w:lang w:val="es-ES"/>
        </w:rPr>
        <w:fldChar w:fldCharType="separate"/>
      </w:r>
      <w:r>
        <w:rPr>
          <w:rStyle w:val="25"/>
          <w:rFonts w:hint="default"/>
          <w:lang w:val="es-ES"/>
        </w:rPr>
        <w:t>https://github.com/xlavm/Logisim-Circuits/tree/main/Lab-1-simplified</w:t>
      </w:r>
      <w:r>
        <w:rPr>
          <w:rFonts w:hint="default"/>
          <w:lang w:val="es-ES"/>
        </w:rPr>
        <w:fldChar w:fldCharType="end"/>
      </w:r>
    </w:p>
    <w:p>
      <w:pPr>
        <w:rPr>
          <w:rFonts w:hint="default"/>
          <w:lang w:val="es-E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CC7E50"/>
    <w:multiLevelType w:val="singleLevel"/>
    <w:tmpl w:val="CECC7E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7743A89"/>
    <w:multiLevelType w:val="singleLevel"/>
    <w:tmpl w:val="E7743A89"/>
    <w:lvl w:ilvl="0" w:tentative="0">
      <w:start w:val="1"/>
      <w:numFmt w:val="decimal"/>
      <w:suff w:val="space"/>
      <w:lvlText w:val="%1."/>
      <w:lvlJc w:val="left"/>
    </w:lvl>
  </w:abstractNum>
  <w:abstractNum w:abstractNumId="2">
    <w:nsid w:val="FFFFFF7C"/>
    <w:multiLevelType w:val="singleLevel"/>
    <w:tmpl w:val="FFFFFF7C"/>
    <w:lvl w:ilvl="0" w:tentative="0">
      <w:start w:val="1"/>
      <w:numFmt w:val="decimal"/>
      <w:pStyle w:val="8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7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74"/>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70"/>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86"/>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93"/>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2"/>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92"/>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79"/>
      <w:lvlText w:val="%1."/>
      <w:lvlJc w:val="left"/>
      <w:pPr>
        <w:tabs>
          <w:tab w:val="left" w:pos="360"/>
        </w:tabs>
        <w:ind w:left="360" w:hanging="360"/>
      </w:pPr>
    </w:lvl>
  </w:abstractNum>
  <w:abstractNum w:abstractNumId="11">
    <w:nsid w:val="FFFFFF89"/>
    <w:multiLevelType w:val="singleLevel"/>
    <w:tmpl w:val="FFFFFF89"/>
    <w:lvl w:ilvl="0" w:tentative="0">
      <w:start w:val="1"/>
      <w:numFmt w:val="bullet"/>
      <w:pStyle w:val="91"/>
      <w:lvlText w:val=""/>
      <w:lvlJc w:val="left"/>
      <w:pPr>
        <w:tabs>
          <w:tab w:val="left" w:pos="360"/>
        </w:tabs>
        <w:ind w:left="360" w:hanging="360"/>
      </w:pPr>
      <w:rPr>
        <w:rFonts w:hint="default" w:ascii="Wingdings" w:hAnsi="Wingdings"/>
      </w:rPr>
    </w:lvl>
  </w:abstractNum>
  <w:abstractNum w:abstractNumId="12">
    <w:nsid w:val="7E3A4933"/>
    <w:multiLevelType w:val="singleLevel"/>
    <w:tmpl w:val="7E3A493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4"/>
  </w:num>
  <w:num w:numId="4">
    <w:abstractNumId w:val="10"/>
  </w:num>
  <w:num w:numId="5">
    <w:abstractNumId w:val="8"/>
  </w:num>
  <w:num w:numId="6">
    <w:abstractNumId w:val="2"/>
  </w:num>
  <w:num w:numId="7">
    <w:abstractNumId w:val="6"/>
  </w:num>
  <w:num w:numId="8">
    <w:abstractNumId w:val="11"/>
  </w:num>
  <w:num w:numId="9">
    <w:abstractNumId w:val="9"/>
  </w:num>
  <w:num w:numId="10">
    <w:abstractNumId w:val="7"/>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510A65"/>
    <w:rsid w:val="00050A31"/>
    <w:rsid w:val="000716D2"/>
    <w:rsid w:val="00071AAB"/>
    <w:rsid w:val="000B76C4"/>
    <w:rsid w:val="000C5610"/>
    <w:rsid w:val="000E6552"/>
    <w:rsid w:val="000F3A4F"/>
    <w:rsid w:val="000F59AC"/>
    <w:rsid w:val="001364FE"/>
    <w:rsid w:val="001368DD"/>
    <w:rsid w:val="00147DB3"/>
    <w:rsid w:val="001518A5"/>
    <w:rsid w:val="001520E1"/>
    <w:rsid w:val="00170095"/>
    <w:rsid w:val="00170E4F"/>
    <w:rsid w:val="001743F4"/>
    <w:rsid w:val="00182007"/>
    <w:rsid w:val="00187C33"/>
    <w:rsid w:val="001936B7"/>
    <w:rsid w:val="00196AB1"/>
    <w:rsid w:val="00201333"/>
    <w:rsid w:val="00210FA7"/>
    <w:rsid w:val="00216417"/>
    <w:rsid w:val="0026631D"/>
    <w:rsid w:val="002C2F53"/>
    <w:rsid w:val="00306376"/>
    <w:rsid w:val="0033518C"/>
    <w:rsid w:val="003437C2"/>
    <w:rsid w:val="00377186"/>
    <w:rsid w:val="003A1C03"/>
    <w:rsid w:val="00414627"/>
    <w:rsid w:val="00425D63"/>
    <w:rsid w:val="004643D8"/>
    <w:rsid w:val="00497C24"/>
    <w:rsid w:val="004C7BA5"/>
    <w:rsid w:val="004E5B50"/>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128F"/>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8F1F0F"/>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9613C"/>
    <w:rsid w:val="00AA2C77"/>
    <w:rsid w:val="00AC3FB9"/>
    <w:rsid w:val="00AC702A"/>
    <w:rsid w:val="00AD226F"/>
    <w:rsid w:val="00B021DA"/>
    <w:rsid w:val="00B13A52"/>
    <w:rsid w:val="00B24CF4"/>
    <w:rsid w:val="00B26993"/>
    <w:rsid w:val="00B4570C"/>
    <w:rsid w:val="00B5208C"/>
    <w:rsid w:val="00B635F2"/>
    <w:rsid w:val="00B74876"/>
    <w:rsid w:val="00BA1CC3"/>
    <w:rsid w:val="00BB7C2B"/>
    <w:rsid w:val="00BC1664"/>
    <w:rsid w:val="00BC2546"/>
    <w:rsid w:val="00BC43A4"/>
    <w:rsid w:val="00BD0E0C"/>
    <w:rsid w:val="00C05085"/>
    <w:rsid w:val="00C1593D"/>
    <w:rsid w:val="00C425C3"/>
    <w:rsid w:val="00C56C7E"/>
    <w:rsid w:val="00C776A4"/>
    <w:rsid w:val="00CA2C6C"/>
    <w:rsid w:val="00CC0600"/>
    <w:rsid w:val="00CC78AC"/>
    <w:rsid w:val="00CF7953"/>
    <w:rsid w:val="00D07232"/>
    <w:rsid w:val="00D10245"/>
    <w:rsid w:val="00D21BDD"/>
    <w:rsid w:val="00D315F3"/>
    <w:rsid w:val="00D65F07"/>
    <w:rsid w:val="00D92BB7"/>
    <w:rsid w:val="00DC76D2"/>
    <w:rsid w:val="00DD30ED"/>
    <w:rsid w:val="00E64C21"/>
    <w:rsid w:val="00EC24C6"/>
    <w:rsid w:val="00EE6894"/>
    <w:rsid w:val="00EF2933"/>
    <w:rsid w:val="00F05146"/>
    <w:rsid w:val="00F1115D"/>
    <w:rsid w:val="00F3513C"/>
    <w:rsid w:val="00F465C5"/>
    <w:rsid w:val="00F5180D"/>
    <w:rsid w:val="00F51B21"/>
    <w:rsid w:val="00F51D87"/>
    <w:rsid w:val="00F64977"/>
    <w:rsid w:val="00F8455C"/>
    <w:rsid w:val="00FE579E"/>
    <w:rsid w:val="03EE48C5"/>
    <w:rsid w:val="0B20494D"/>
    <w:rsid w:val="0E427124"/>
    <w:rsid w:val="0EF84D98"/>
    <w:rsid w:val="10286AA6"/>
    <w:rsid w:val="10BE00EF"/>
    <w:rsid w:val="206F6159"/>
    <w:rsid w:val="22AD7079"/>
    <w:rsid w:val="25035BB5"/>
    <w:rsid w:val="273E19A1"/>
    <w:rsid w:val="293F5371"/>
    <w:rsid w:val="3040115C"/>
    <w:rsid w:val="304D1CB3"/>
    <w:rsid w:val="319E29F1"/>
    <w:rsid w:val="37F82824"/>
    <w:rsid w:val="39575EDF"/>
    <w:rsid w:val="3BBD62B0"/>
    <w:rsid w:val="3E3C6CEB"/>
    <w:rsid w:val="414A6908"/>
    <w:rsid w:val="476E2140"/>
    <w:rsid w:val="47C5033D"/>
    <w:rsid w:val="51510A65"/>
    <w:rsid w:val="51A46D3F"/>
    <w:rsid w:val="5558386C"/>
    <w:rsid w:val="584260D5"/>
    <w:rsid w:val="59443D9B"/>
    <w:rsid w:val="5A0C595D"/>
    <w:rsid w:val="5B982E96"/>
    <w:rsid w:val="634E4F92"/>
    <w:rsid w:val="64174A15"/>
    <w:rsid w:val="652915E6"/>
    <w:rsid w:val="65B4448A"/>
    <w:rsid w:val="674622E4"/>
    <w:rsid w:val="69070052"/>
    <w:rsid w:val="700C5E1F"/>
    <w:rsid w:val="74252D60"/>
    <w:rsid w:val="75184681"/>
    <w:rsid w:val="76B74053"/>
    <w:rsid w:val="79EB2D7E"/>
    <w:rsid w:val="7A697E3D"/>
    <w:rsid w:val="7C4F4286"/>
    <w:rsid w:val="7EBB2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qFormat="1"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rPr>
      <w:rFonts w:ascii="Calibri" w:hAnsi="Calibri" w:cs="Calibri" w:eastAsiaTheme="minorEastAsia"/>
      <w:sz w:val="22"/>
      <w:szCs w:val="22"/>
      <w:lang w:val="en-US" w:eastAsia="zh-CN" w:bidi="ar-SA"/>
    </w:rPr>
  </w:style>
  <w:style w:type="paragraph" w:styleId="2">
    <w:name w:val="heading 1"/>
    <w:basedOn w:val="1"/>
    <w:next w:val="1"/>
    <w:qFormat/>
    <w:uiPriority w:val="0"/>
    <w:pPr>
      <w:keepNext/>
      <w:widowControl/>
      <w:spacing w:before="240" w:after="60"/>
      <w:jc w:val="left"/>
      <w:outlineLvl w:val="0"/>
    </w:pPr>
    <w:rPr>
      <w:rFonts w:ascii="Calibri" w:hAnsi="Calibri" w:cs="Calibri" w:eastAsiaTheme="minorEastAsia"/>
      <w:b/>
      <w:bCs/>
      <w:kern w:val="32"/>
      <w:sz w:val="40"/>
      <w:szCs w:val="40"/>
      <w:lang w:val="es-ES"/>
    </w:rPr>
  </w:style>
  <w:style w:type="paragraph" w:styleId="3">
    <w:name w:val="heading 2"/>
    <w:basedOn w:val="1"/>
    <w:next w:val="1"/>
    <w:unhideWhenUsed/>
    <w:qFormat/>
    <w:uiPriority w:val="0"/>
    <w:pPr>
      <w:keepNext/>
      <w:keepLines/>
      <w:spacing w:before="240" w:after="60"/>
      <w:jc w:val="left"/>
      <w:outlineLvl w:val="1"/>
    </w:pPr>
    <w:rPr>
      <w:bCs/>
      <w:sz w:val="32"/>
      <w:szCs w:val="28"/>
      <w:lang w:val="es-ES"/>
    </w:rPr>
  </w:style>
  <w:style w:type="paragraph" w:styleId="4">
    <w:name w:val="heading 3"/>
    <w:next w:val="1"/>
    <w:unhideWhenUsed/>
    <w:qFormat/>
    <w:uiPriority w:val="0"/>
    <w:pPr>
      <w:spacing w:before="0" w:beforeAutospacing="1" w:after="0" w:afterAutospacing="1"/>
      <w:jc w:val="left"/>
      <w:outlineLvl w:val="2"/>
    </w:pPr>
    <w:rPr>
      <w:rFonts w:hint="default" w:ascii="Calibri" w:hAnsi="Calibri" w:cs="Calibri" w:eastAsiaTheme="majorEastAsia"/>
      <w:bCs/>
      <w:kern w:val="0"/>
      <w:sz w:val="28"/>
      <w:szCs w:val="28"/>
      <w:lang w:val="en-US" w:eastAsia="zh-CN" w:bidi="ar"/>
    </w:rPr>
  </w:style>
  <w:style w:type="paragraph" w:styleId="5">
    <w:name w:val="heading 4"/>
    <w:basedOn w:val="1"/>
    <w:next w:val="1"/>
    <w:unhideWhenUsed/>
    <w:qFormat/>
    <w:uiPriority w:val="0"/>
    <w:pPr>
      <w:keepNext/>
      <w:widowControl/>
      <w:spacing w:before="240" w:after="60"/>
      <w:jc w:val="left"/>
      <w:outlineLvl w:val="3"/>
    </w:pPr>
    <w:rPr>
      <w:rFonts w:eastAsiaTheme="minorEastAsia"/>
      <w:b/>
      <w:bCs/>
      <w:i/>
      <w:sz w:val="24"/>
      <w:szCs w:val="24"/>
      <w:lang w:val="es-ES"/>
    </w:rPr>
  </w:style>
  <w:style w:type="paragraph" w:styleId="6">
    <w:name w:val="heading 5"/>
    <w:basedOn w:val="1"/>
    <w:next w:val="1"/>
    <w:semiHidden/>
    <w:unhideWhenUsed/>
    <w:qFormat/>
    <w:uiPriority w:val="0"/>
    <w:pPr>
      <w:widowControl/>
      <w:spacing w:before="240" w:after="60"/>
      <w:jc w:val="left"/>
      <w:outlineLvl w:val="4"/>
    </w:pPr>
    <w:rPr>
      <w:b/>
      <w:bCs/>
      <w:i/>
      <w:iCs/>
      <w:kern w:val="0"/>
      <w:sz w:val="26"/>
      <w:szCs w:val="26"/>
      <w:lang w:val="es-ES"/>
    </w:rPr>
  </w:style>
  <w:style w:type="paragraph" w:styleId="7">
    <w:name w:val="heading 6"/>
    <w:basedOn w:val="1"/>
    <w:next w:val="1"/>
    <w:semiHidden/>
    <w:unhideWhenUsed/>
    <w:qFormat/>
    <w:uiPriority w:val="0"/>
    <w:pPr>
      <w:widowControl/>
      <w:spacing w:before="240" w:after="60"/>
      <w:jc w:val="left"/>
      <w:outlineLvl w:val="5"/>
    </w:pPr>
    <w:rPr>
      <w:b/>
      <w:bCs/>
      <w:kern w:val="0"/>
      <w:sz w:val="22"/>
      <w:szCs w:val="22"/>
      <w:lang w:val="es-ES"/>
    </w:rPr>
  </w:style>
  <w:style w:type="paragraph" w:styleId="8">
    <w:name w:val="heading 7"/>
    <w:basedOn w:val="1"/>
    <w:next w:val="1"/>
    <w:semiHidden/>
    <w:unhideWhenUsed/>
    <w:qFormat/>
    <w:uiPriority w:val="0"/>
    <w:pPr>
      <w:widowControl/>
      <w:spacing w:before="240" w:after="60"/>
      <w:jc w:val="left"/>
      <w:outlineLvl w:val="6"/>
    </w:pPr>
    <w:rPr>
      <w:kern w:val="0"/>
      <w:sz w:val="24"/>
      <w:szCs w:val="24"/>
      <w:lang w:val="es-ES"/>
    </w:rPr>
  </w:style>
  <w:style w:type="paragraph" w:styleId="9">
    <w:name w:val="heading 8"/>
    <w:basedOn w:val="1"/>
    <w:next w:val="1"/>
    <w:semiHidden/>
    <w:unhideWhenUsed/>
    <w:qFormat/>
    <w:uiPriority w:val="0"/>
    <w:pPr>
      <w:widowControl/>
      <w:spacing w:before="240" w:after="60"/>
      <w:jc w:val="left"/>
      <w:outlineLvl w:val="7"/>
    </w:pPr>
    <w:rPr>
      <w:i/>
      <w:iCs/>
      <w:kern w:val="0"/>
      <w:sz w:val="24"/>
      <w:szCs w:val="24"/>
      <w:lang w:val="es-ES"/>
    </w:rPr>
  </w:style>
  <w:style w:type="paragraph" w:styleId="10">
    <w:name w:val="heading 9"/>
    <w:basedOn w:val="1"/>
    <w:next w:val="1"/>
    <w:semiHidden/>
    <w:unhideWhenUsed/>
    <w:qFormat/>
    <w:uiPriority w:val="0"/>
    <w:pPr>
      <w:widowControl/>
      <w:spacing w:before="240" w:after="60"/>
      <w:jc w:val="left"/>
      <w:outlineLvl w:val="8"/>
    </w:pPr>
    <w:rPr>
      <w:rFonts w:ascii="Arial" w:hAnsi="Arial" w:cs="Arial"/>
      <w:kern w:val="0"/>
      <w:sz w:val="22"/>
      <w:szCs w:val="22"/>
      <w:lang w:val="es-ES"/>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HTML Variable"/>
    <w:basedOn w:val="11"/>
    <w:qFormat/>
    <w:uiPriority w:val="0"/>
    <w:rPr>
      <w:i/>
      <w:iCs/>
    </w:rPr>
  </w:style>
  <w:style w:type="character" w:styleId="14">
    <w:name w:val="HTML Acronym"/>
    <w:basedOn w:val="11"/>
    <w:qFormat/>
    <w:uiPriority w:val="0"/>
  </w:style>
  <w:style w:type="character" w:styleId="15">
    <w:name w:val="endnote reference"/>
    <w:basedOn w:val="11"/>
    <w:uiPriority w:val="0"/>
    <w:rPr>
      <w:vertAlign w:val="superscript"/>
    </w:rPr>
  </w:style>
  <w:style w:type="character" w:styleId="16">
    <w:name w:val="HTML Code"/>
    <w:basedOn w:val="11"/>
    <w:qFormat/>
    <w:uiPriority w:val="0"/>
    <w:rPr>
      <w:rFonts w:ascii="Courier New" w:hAnsi="Courier New" w:cs="Courier New"/>
      <w:sz w:val="20"/>
      <w:szCs w:val="20"/>
    </w:rPr>
  </w:style>
  <w:style w:type="character" w:styleId="17">
    <w:name w:val="line number"/>
    <w:basedOn w:val="11"/>
    <w:uiPriority w:val="0"/>
  </w:style>
  <w:style w:type="character" w:styleId="18">
    <w:name w:val="HTML Typewriter"/>
    <w:basedOn w:val="11"/>
    <w:qFormat/>
    <w:uiPriority w:val="0"/>
    <w:rPr>
      <w:rFonts w:ascii="Courier New" w:hAnsi="Courier New" w:cs="Courier New"/>
      <w:sz w:val="20"/>
      <w:szCs w:val="20"/>
    </w:rPr>
  </w:style>
  <w:style w:type="character" w:styleId="19">
    <w:name w:val="annotation reference"/>
    <w:basedOn w:val="11"/>
    <w:uiPriority w:val="0"/>
    <w:rPr>
      <w:sz w:val="21"/>
      <w:szCs w:val="21"/>
    </w:rPr>
  </w:style>
  <w:style w:type="character" w:styleId="20">
    <w:name w:val="HTML Sample"/>
    <w:basedOn w:val="11"/>
    <w:qFormat/>
    <w:uiPriority w:val="0"/>
    <w:rPr>
      <w:rFonts w:ascii="Courier New" w:hAnsi="Courier New" w:cs="Courier New"/>
    </w:rPr>
  </w:style>
  <w:style w:type="character" w:styleId="21">
    <w:name w:val="footnote reference"/>
    <w:basedOn w:val="11"/>
    <w:qFormat/>
    <w:uiPriority w:val="0"/>
    <w:rPr>
      <w:vertAlign w:val="superscript"/>
    </w:rPr>
  </w:style>
  <w:style w:type="character" w:styleId="22">
    <w:name w:val="HTML Cite"/>
    <w:basedOn w:val="11"/>
    <w:qFormat/>
    <w:uiPriority w:val="0"/>
    <w:rPr>
      <w:i/>
      <w:iCs/>
    </w:rPr>
  </w:style>
  <w:style w:type="character" w:styleId="23">
    <w:name w:val="HTML Definition"/>
    <w:basedOn w:val="11"/>
    <w:qFormat/>
    <w:uiPriority w:val="0"/>
    <w:rPr>
      <w:i/>
      <w:iCs/>
    </w:rPr>
  </w:style>
  <w:style w:type="character" w:styleId="24">
    <w:name w:val="Emphasis"/>
    <w:basedOn w:val="11"/>
    <w:qFormat/>
    <w:uiPriority w:val="0"/>
    <w:rPr>
      <w:i/>
      <w:iCs/>
    </w:rPr>
  </w:style>
  <w:style w:type="character" w:styleId="25">
    <w:name w:val="Hyperlink"/>
    <w:basedOn w:val="11"/>
    <w:uiPriority w:val="0"/>
    <w:rPr>
      <w:color w:val="0000FF"/>
      <w:u w:val="single"/>
    </w:rPr>
  </w:style>
  <w:style w:type="character" w:styleId="26">
    <w:name w:val="FollowedHyperlink"/>
    <w:basedOn w:val="11"/>
    <w:qFormat/>
    <w:uiPriority w:val="0"/>
    <w:rPr>
      <w:color w:val="800080"/>
      <w:u w:val="single"/>
    </w:rPr>
  </w:style>
  <w:style w:type="character" w:styleId="27">
    <w:name w:val="page number"/>
    <w:basedOn w:val="11"/>
    <w:uiPriority w:val="0"/>
  </w:style>
  <w:style w:type="character" w:styleId="28">
    <w:name w:val="HTML Keyboard"/>
    <w:basedOn w:val="11"/>
    <w:uiPriority w:val="0"/>
    <w:rPr>
      <w:rFonts w:ascii="Courier New" w:hAnsi="Courier New" w:cs="Courier New"/>
      <w:sz w:val="20"/>
      <w:szCs w:val="20"/>
    </w:rPr>
  </w:style>
  <w:style w:type="character" w:styleId="29">
    <w:name w:val="Strong"/>
    <w:basedOn w:val="11"/>
    <w:qFormat/>
    <w:uiPriority w:val="0"/>
    <w:rPr>
      <w:b/>
      <w:bCs/>
    </w:rPr>
  </w:style>
  <w:style w:type="paragraph" w:styleId="30">
    <w:name w:val="List Continue 2"/>
    <w:basedOn w:val="1"/>
    <w:uiPriority w:val="0"/>
    <w:pPr>
      <w:spacing w:after="120"/>
      <w:ind w:left="720"/>
    </w:pPr>
  </w:style>
  <w:style w:type="paragraph" w:styleId="31">
    <w:name w:val="index 1"/>
    <w:basedOn w:val="1"/>
    <w:next w:val="1"/>
    <w:uiPriority w:val="0"/>
  </w:style>
  <w:style w:type="paragraph" w:styleId="32">
    <w:name w:val="toc 3"/>
    <w:basedOn w:val="1"/>
    <w:next w:val="1"/>
    <w:uiPriority w:val="0"/>
    <w:pPr>
      <w:ind w:left="840" w:leftChars="400"/>
    </w:pPr>
  </w:style>
  <w:style w:type="paragraph" w:styleId="33">
    <w:name w:val="index 7"/>
    <w:basedOn w:val="1"/>
    <w:next w:val="1"/>
    <w:uiPriority w:val="0"/>
    <w:pPr>
      <w:ind w:left="1200" w:leftChars="1200"/>
    </w:pPr>
  </w:style>
  <w:style w:type="paragraph" w:styleId="34">
    <w:name w:val="footnote text"/>
    <w:basedOn w:val="1"/>
    <w:uiPriority w:val="0"/>
    <w:pPr>
      <w:snapToGrid w:val="0"/>
      <w:jc w:val="left"/>
    </w:pPr>
    <w:rPr>
      <w:sz w:val="18"/>
      <w:szCs w:val="18"/>
    </w:rPr>
  </w:style>
  <w:style w:type="paragraph" w:styleId="35">
    <w:name w:val="toc 9"/>
    <w:basedOn w:val="1"/>
    <w:next w:val="1"/>
    <w:uiPriority w:val="0"/>
    <w:pPr>
      <w:ind w:left="3360" w:leftChars="1600"/>
    </w:pPr>
  </w:style>
  <w:style w:type="paragraph" w:styleId="36">
    <w:name w:val="caption"/>
    <w:basedOn w:val="1"/>
    <w:next w:val="1"/>
    <w:semiHidden/>
    <w:unhideWhenUsed/>
    <w:qFormat/>
    <w:uiPriority w:val="0"/>
    <w:rPr>
      <w:rFonts w:ascii="Arial" w:hAnsi="Arial" w:eastAsia="黑体" w:cs="Arial"/>
      <w:sz w:val="20"/>
    </w:rPr>
  </w:style>
  <w:style w:type="paragraph" w:styleId="37">
    <w:name w:val="toc 7"/>
    <w:basedOn w:val="1"/>
    <w:next w:val="1"/>
    <w:uiPriority w:val="0"/>
    <w:pPr>
      <w:ind w:left="2520" w:leftChars="1200"/>
    </w:pPr>
  </w:style>
  <w:style w:type="paragraph" w:styleId="38">
    <w:name w:val="toc 1"/>
    <w:basedOn w:val="1"/>
    <w:next w:val="1"/>
    <w:uiPriority w:val="0"/>
  </w:style>
  <w:style w:type="paragraph" w:styleId="39">
    <w:name w:val="toa heading"/>
    <w:basedOn w:val="1"/>
    <w:next w:val="1"/>
    <w:uiPriority w:val="0"/>
    <w:pPr>
      <w:spacing w:before="120"/>
    </w:pPr>
    <w:rPr>
      <w:rFonts w:ascii="Arial" w:hAnsi="Arial" w:cs="Arial"/>
      <w:sz w:val="24"/>
      <w:szCs w:val="24"/>
    </w:rPr>
  </w:style>
  <w:style w:type="paragraph" w:styleId="40">
    <w:name w:val="index 4"/>
    <w:basedOn w:val="1"/>
    <w:next w:val="1"/>
    <w:uiPriority w:val="0"/>
    <w:pPr>
      <w:ind w:left="600" w:leftChars="600"/>
    </w:pPr>
  </w:style>
  <w:style w:type="paragraph" w:styleId="41">
    <w:name w:val="Document Map"/>
    <w:basedOn w:val="1"/>
    <w:uiPriority w:val="0"/>
    <w:pPr>
      <w:shd w:val="clear" w:color="auto" w:fill="000080"/>
    </w:pPr>
  </w:style>
  <w:style w:type="paragraph" w:styleId="42">
    <w:name w:val="toc 8"/>
    <w:basedOn w:val="1"/>
    <w:next w:val="1"/>
    <w:uiPriority w:val="0"/>
    <w:pPr>
      <w:ind w:left="2940" w:leftChars="1400"/>
    </w:pPr>
  </w:style>
  <w:style w:type="paragraph" w:styleId="43">
    <w:name w:val="toc 2"/>
    <w:basedOn w:val="1"/>
    <w:next w:val="1"/>
    <w:qFormat/>
    <w:uiPriority w:val="0"/>
    <w:pPr>
      <w:ind w:left="420" w:leftChars="200"/>
    </w:pPr>
  </w:style>
  <w:style w:type="paragraph" w:styleId="44">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45">
    <w:name w:val="index 3"/>
    <w:basedOn w:val="1"/>
    <w:next w:val="1"/>
    <w:uiPriority w:val="0"/>
    <w:pPr>
      <w:ind w:left="400" w:leftChars="400"/>
    </w:pPr>
  </w:style>
  <w:style w:type="paragraph" w:styleId="46">
    <w:name w:val="endnote text"/>
    <w:basedOn w:val="1"/>
    <w:uiPriority w:val="0"/>
    <w:pPr>
      <w:snapToGrid w:val="0"/>
      <w:jc w:val="left"/>
    </w:pPr>
  </w:style>
  <w:style w:type="paragraph" w:styleId="47">
    <w:name w:val="List Continue 3"/>
    <w:basedOn w:val="1"/>
    <w:uiPriority w:val="0"/>
    <w:pPr>
      <w:spacing w:after="120"/>
      <w:ind w:left="1080"/>
    </w:pPr>
  </w:style>
  <w:style w:type="paragraph" w:styleId="48">
    <w:name w:val="index 8"/>
    <w:basedOn w:val="1"/>
    <w:next w:val="1"/>
    <w:qFormat/>
    <w:uiPriority w:val="0"/>
    <w:pPr>
      <w:ind w:left="1400" w:leftChars="1400"/>
    </w:pPr>
  </w:style>
  <w:style w:type="paragraph" w:styleId="49">
    <w:name w:val="index 5"/>
    <w:basedOn w:val="1"/>
    <w:next w:val="1"/>
    <w:uiPriority w:val="0"/>
    <w:pPr>
      <w:ind w:left="800" w:leftChars="800"/>
    </w:pPr>
  </w:style>
  <w:style w:type="paragraph" w:styleId="50">
    <w:name w:val="index 2"/>
    <w:basedOn w:val="1"/>
    <w:next w:val="1"/>
    <w:qFormat/>
    <w:uiPriority w:val="0"/>
    <w:pPr>
      <w:ind w:left="200" w:leftChars="200"/>
    </w:pPr>
  </w:style>
  <w:style w:type="paragraph" w:styleId="51">
    <w:name w:val="annotation subject"/>
    <w:basedOn w:val="52"/>
    <w:next w:val="52"/>
    <w:qFormat/>
    <w:uiPriority w:val="0"/>
    <w:rPr>
      <w:b/>
      <w:bCs/>
    </w:rPr>
  </w:style>
  <w:style w:type="paragraph" w:styleId="52">
    <w:name w:val="annotation text"/>
    <w:basedOn w:val="1"/>
    <w:qFormat/>
    <w:uiPriority w:val="0"/>
    <w:pPr>
      <w:jc w:val="left"/>
    </w:pPr>
  </w:style>
  <w:style w:type="paragraph" w:styleId="53">
    <w:name w:val="Balloon Text"/>
    <w:basedOn w:val="1"/>
    <w:uiPriority w:val="0"/>
    <w:rPr>
      <w:sz w:val="16"/>
      <w:szCs w:val="16"/>
    </w:rPr>
  </w:style>
  <w:style w:type="paragraph" w:styleId="54">
    <w:name w:val="Closing"/>
    <w:basedOn w:val="1"/>
    <w:qFormat/>
    <w:uiPriority w:val="0"/>
    <w:pPr>
      <w:ind w:left="4320"/>
    </w:pPr>
  </w:style>
  <w:style w:type="paragraph" w:styleId="55">
    <w:name w:val="toc 6"/>
    <w:basedOn w:val="1"/>
    <w:next w:val="1"/>
    <w:uiPriority w:val="0"/>
    <w:pPr>
      <w:ind w:left="2100" w:leftChars="1000"/>
    </w:pPr>
  </w:style>
  <w:style w:type="paragraph" w:styleId="56">
    <w:name w:val="toc 5"/>
    <w:basedOn w:val="1"/>
    <w:next w:val="1"/>
    <w:qFormat/>
    <w:uiPriority w:val="0"/>
    <w:pPr>
      <w:ind w:left="1680" w:leftChars="800"/>
    </w:pPr>
  </w:style>
  <w:style w:type="paragraph" w:styleId="57">
    <w:name w:val="table of figures"/>
    <w:basedOn w:val="1"/>
    <w:next w:val="1"/>
    <w:qFormat/>
    <w:uiPriority w:val="0"/>
    <w:pPr>
      <w:ind w:leftChars="200" w:hanging="200" w:hangingChars="200"/>
    </w:pPr>
  </w:style>
  <w:style w:type="paragraph" w:styleId="58">
    <w:name w:val="index 9"/>
    <w:basedOn w:val="1"/>
    <w:next w:val="1"/>
    <w:qFormat/>
    <w:uiPriority w:val="0"/>
    <w:pPr>
      <w:ind w:left="1600" w:leftChars="1600"/>
    </w:pPr>
  </w:style>
  <w:style w:type="paragraph" w:styleId="59">
    <w:name w:val="toc 4"/>
    <w:basedOn w:val="1"/>
    <w:next w:val="1"/>
    <w:uiPriority w:val="0"/>
    <w:pPr>
      <w:ind w:left="1260" w:leftChars="600"/>
    </w:pPr>
  </w:style>
  <w:style w:type="paragraph" w:styleId="60">
    <w:name w:val="index 6"/>
    <w:basedOn w:val="1"/>
    <w:next w:val="1"/>
    <w:qFormat/>
    <w:uiPriority w:val="0"/>
    <w:pPr>
      <w:ind w:left="1000" w:leftChars="1000"/>
    </w:pPr>
  </w:style>
  <w:style w:type="paragraph" w:styleId="61">
    <w:name w:val="List Continue"/>
    <w:basedOn w:val="1"/>
    <w:qFormat/>
    <w:uiPriority w:val="0"/>
    <w:pPr>
      <w:spacing w:after="120"/>
      <w:ind w:left="360"/>
    </w:pPr>
  </w:style>
  <w:style w:type="paragraph" w:styleId="62">
    <w:name w:val="table of authorities"/>
    <w:basedOn w:val="1"/>
    <w:next w:val="1"/>
    <w:qFormat/>
    <w:uiPriority w:val="0"/>
    <w:pPr>
      <w:ind w:left="420" w:leftChars="200"/>
    </w:pPr>
  </w:style>
  <w:style w:type="paragraph" w:styleId="63">
    <w:name w:val="index heading"/>
    <w:basedOn w:val="1"/>
    <w:next w:val="31"/>
    <w:qFormat/>
    <w:uiPriority w:val="0"/>
    <w:rPr>
      <w:rFonts w:ascii="Arial" w:hAnsi="Arial" w:cs="Arial"/>
      <w:b/>
      <w:bCs/>
    </w:rPr>
  </w:style>
  <w:style w:type="paragraph" w:styleId="64">
    <w:name w:val="List Continue 4"/>
    <w:basedOn w:val="1"/>
    <w:qFormat/>
    <w:uiPriority w:val="0"/>
    <w:pPr>
      <w:spacing w:after="120"/>
      <w:ind w:left="1440"/>
    </w:pPr>
  </w:style>
  <w:style w:type="paragraph" w:styleId="65">
    <w:name w:val="Body Text 2"/>
    <w:basedOn w:val="1"/>
    <w:qFormat/>
    <w:uiPriority w:val="0"/>
    <w:pPr>
      <w:spacing w:after="120" w:line="480" w:lineRule="auto"/>
    </w:pPr>
  </w:style>
  <w:style w:type="paragraph" w:styleId="66">
    <w:name w:val="List 3"/>
    <w:basedOn w:val="1"/>
    <w:qFormat/>
    <w:uiPriority w:val="0"/>
    <w:pPr>
      <w:ind w:left="1080" w:hanging="360"/>
    </w:pPr>
  </w:style>
  <w:style w:type="paragraph" w:styleId="67">
    <w:name w:val="Note Heading"/>
    <w:basedOn w:val="1"/>
    <w:next w:val="1"/>
    <w:qFormat/>
    <w:uiPriority w:val="0"/>
  </w:style>
  <w:style w:type="paragraph" w:styleId="68">
    <w:name w:val="envelope return"/>
    <w:basedOn w:val="1"/>
    <w:qFormat/>
    <w:uiPriority w:val="0"/>
    <w:rPr>
      <w:rFonts w:ascii="Arial" w:hAnsi="Arial" w:cs="Arial"/>
      <w:sz w:val="20"/>
    </w:rPr>
  </w:style>
  <w:style w:type="paragraph" w:styleId="69">
    <w:name w:val="List Continue 5"/>
    <w:basedOn w:val="1"/>
    <w:qFormat/>
    <w:uiPriority w:val="0"/>
    <w:pPr>
      <w:spacing w:after="120"/>
      <w:ind w:left="1800"/>
    </w:pPr>
  </w:style>
  <w:style w:type="paragraph" w:styleId="70">
    <w:name w:val="List Number 2"/>
    <w:basedOn w:val="1"/>
    <w:qFormat/>
    <w:uiPriority w:val="0"/>
    <w:pPr>
      <w:numPr>
        <w:ilvl w:val="0"/>
        <w:numId w:val="1"/>
      </w:numPr>
    </w:pPr>
  </w:style>
  <w:style w:type="paragraph" w:styleId="71">
    <w:name w:val="header"/>
    <w:basedOn w:val="1"/>
    <w:uiPriority w:val="0"/>
    <w:pPr>
      <w:tabs>
        <w:tab w:val="center" w:pos="4153"/>
        <w:tab w:val="right" w:pos="8306"/>
      </w:tabs>
    </w:pPr>
  </w:style>
  <w:style w:type="paragraph" w:styleId="72">
    <w:name w:val="HTML Address"/>
    <w:basedOn w:val="1"/>
    <w:qFormat/>
    <w:uiPriority w:val="0"/>
    <w:rPr>
      <w:i/>
      <w:iCs/>
    </w:rPr>
  </w:style>
  <w:style w:type="paragraph" w:styleId="73">
    <w:name w:val="List Number 4"/>
    <w:basedOn w:val="1"/>
    <w:qFormat/>
    <w:uiPriority w:val="0"/>
    <w:pPr>
      <w:numPr>
        <w:ilvl w:val="0"/>
        <w:numId w:val="2"/>
      </w:numPr>
    </w:pPr>
  </w:style>
  <w:style w:type="paragraph" w:styleId="74">
    <w:name w:val="List Number 3"/>
    <w:basedOn w:val="1"/>
    <w:qFormat/>
    <w:uiPriority w:val="0"/>
    <w:pPr>
      <w:numPr>
        <w:ilvl w:val="0"/>
        <w:numId w:val="3"/>
      </w:numPr>
    </w:pPr>
  </w:style>
  <w:style w:type="paragraph" w:styleId="75">
    <w:name w:val="HTML Preformatted"/>
    <w:basedOn w:val="1"/>
    <w:uiPriority w:val="0"/>
    <w:rPr>
      <w:rFonts w:ascii="Courier New" w:hAnsi="Courier New" w:cs="Courier New"/>
      <w:sz w:val="20"/>
    </w:rPr>
  </w:style>
  <w:style w:type="paragraph" w:styleId="76">
    <w:name w:val="Body Text Indent 3"/>
    <w:basedOn w:val="1"/>
    <w:uiPriority w:val="0"/>
    <w:pPr>
      <w:spacing w:after="120"/>
      <w:ind w:left="360"/>
    </w:pPr>
    <w:rPr>
      <w:sz w:val="16"/>
      <w:szCs w:val="16"/>
    </w:rPr>
  </w:style>
  <w:style w:type="paragraph" w:styleId="77">
    <w:name w:val="envelope address"/>
    <w:basedOn w:val="1"/>
    <w:uiPriority w:val="0"/>
    <w:pPr>
      <w:framePr w:w="7920" w:h="1980" w:hRule="exact" w:hSpace="141" w:wrap="around" w:vAnchor="margin" w:hAnchor="page" w:xAlign="center" w:yAlign="bottom"/>
      <w:ind w:left="2880"/>
    </w:pPr>
    <w:rPr>
      <w:rFonts w:ascii="Arial" w:hAnsi="Arial" w:cs="Arial"/>
      <w:sz w:val="24"/>
      <w:szCs w:val="24"/>
    </w:rPr>
  </w:style>
  <w:style w:type="paragraph" w:styleId="78">
    <w:name w:val="Body Text Indent"/>
    <w:basedOn w:val="1"/>
    <w:uiPriority w:val="0"/>
    <w:pPr>
      <w:spacing w:after="120"/>
      <w:ind w:left="360"/>
    </w:pPr>
  </w:style>
  <w:style w:type="paragraph" w:styleId="79">
    <w:name w:val="List Number"/>
    <w:basedOn w:val="1"/>
    <w:uiPriority w:val="0"/>
    <w:pPr>
      <w:numPr>
        <w:ilvl w:val="0"/>
        <w:numId w:val="4"/>
      </w:numPr>
    </w:pPr>
  </w:style>
  <w:style w:type="paragraph" w:styleId="80">
    <w:name w:val="List 2"/>
    <w:basedOn w:val="1"/>
    <w:uiPriority w:val="0"/>
    <w:pPr>
      <w:ind w:left="720" w:hanging="360"/>
    </w:pPr>
  </w:style>
  <w:style w:type="paragraph" w:styleId="81">
    <w:name w:val="Signature"/>
    <w:basedOn w:val="1"/>
    <w:uiPriority w:val="0"/>
    <w:pPr>
      <w:ind w:left="4320"/>
    </w:pPr>
  </w:style>
  <w:style w:type="paragraph" w:styleId="82">
    <w:name w:val="List Bullet 3"/>
    <w:basedOn w:val="1"/>
    <w:uiPriority w:val="0"/>
    <w:pPr>
      <w:numPr>
        <w:ilvl w:val="0"/>
        <w:numId w:val="5"/>
      </w:numPr>
    </w:pPr>
  </w:style>
  <w:style w:type="paragraph" w:styleId="83">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84">
    <w:name w:val="List Number 5"/>
    <w:basedOn w:val="1"/>
    <w:uiPriority w:val="0"/>
    <w:pPr>
      <w:numPr>
        <w:ilvl w:val="0"/>
        <w:numId w:val="6"/>
      </w:numPr>
    </w:pPr>
  </w:style>
  <w:style w:type="paragraph" w:styleId="85">
    <w:name w:val="E-mail Signature"/>
    <w:basedOn w:val="1"/>
    <w:uiPriority w:val="0"/>
  </w:style>
  <w:style w:type="paragraph" w:styleId="86">
    <w:name w:val="List Bullet 5"/>
    <w:basedOn w:val="1"/>
    <w:uiPriority w:val="0"/>
    <w:pPr>
      <w:numPr>
        <w:ilvl w:val="0"/>
        <w:numId w:val="7"/>
      </w:numPr>
    </w:pPr>
  </w:style>
  <w:style w:type="paragraph" w:styleId="87">
    <w:name w:val="Date"/>
    <w:basedOn w:val="1"/>
    <w:next w:val="1"/>
    <w:qFormat/>
    <w:uiPriority w:val="0"/>
  </w:style>
  <w:style w:type="paragraph" w:styleId="88">
    <w:name w:val="List 5"/>
    <w:basedOn w:val="1"/>
    <w:uiPriority w:val="0"/>
    <w:pPr>
      <w:ind w:left="1800" w:hanging="360"/>
    </w:pPr>
  </w:style>
  <w:style w:type="paragraph" w:styleId="89">
    <w:name w:val="List"/>
    <w:basedOn w:val="1"/>
    <w:uiPriority w:val="0"/>
    <w:pPr>
      <w:ind w:left="360" w:hanging="360"/>
    </w:pPr>
  </w:style>
  <w:style w:type="paragraph" w:styleId="90">
    <w:name w:val="List 4"/>
    <w:basedOn w:val="1"/>
    <w:uiPriority w:val="0"/>
    <w:pPr>
      <w:ind w:left="1440" w:hanging="360"/>
    </w:pPr>
  </w:style>
  <w:style w:type="paragraph" w:styleId="91">
    <w:name w:val="List Bullet"/>
    <w:basedOn w:val="1"/>
    <w:uiPriority w:val="0"/>
    <w:pPr>
      <w:numPr>
        <w:ilvl w:val="0"/>
        <w:numId w:val="8"/>
      </w:numPr>
    </w:pPr>
  </w:style>
  <w:style w:type="paragraph" w:styleId="92">
    <w:name w:val="List Bullet 2"/>
    <w:basedOn w:val="1"/>
    <w:uiPriority w:val="0"/>
    <w:pPr>
      <w:numPr>
        <w:ilvl w:val="0"/>
        <w:numId w:val="9"/>
      </w:numPr>
    </w:pPr>
  </w:style>
  <w:style w:type="paragraph" w:styleId="93">
    <w:name w:val="List Bullet 4"/>
    <w:basedOn w:val="1"/>
    <w:uiPriority w:val="0"/>
    <w:pPr>
      <w:numPr>
        <w:ilvl w:val="0"/>
        <w:numId w:val="10"/>
      </w:numPr>
    </w:pPr>
  </w:style>
  <w:style w:type="paragraph" w:styleId="94">
    <w:name w:val="Normal (Web)"/>
    <w:basedOn w:val="1"/>
    <w:uiPriority w:val="0"/>
    <w:rPr>
      <w:sz w:val="24"/>
      <w:szCs w:val="24"/>
    </w:rPr>
  </w:style>
  <w:style w:type="paragraph" w:styleId="95">
    <w:name w:val="footer"/>
    <w:basedOn w:val="1"/>
    <w:uiPriority w:val="0"/>
    <w:pPr>
      <w:tabs>
        <w:tab w:val="center" w:pos="4153"/>
        <w:tab w:val="right" w:pos="8306"/>
      </w:tabs>
    </w:pPr>
  </w:style>
  <w:style w:type="paragraph" w:styleId="96">
    <w:name w:val="Salutation"/>
    <w:basedOn w:val="1"/>
    <w:next w:val="1"/>
    <w:uiPriority w:val="0"/>
  </w:style>
  <w:style w:type="paragraph" w:styleId="97">
    <w:name w:val="Body Text Indent 2"/>
    <w:basedOn w:val="1"/>
    <w:uiPriority w:val="0"/>
    <w:pPr>
      <w:spacing w:after="120" w:line="480" w:lineRule="auto"/>
      <w:ind w:left="360"/>
    </w:pPr>
  </w:style>
  <w:style w:type="paragraph" w:styleId="98">
    <w:name w:val="Normal Indent"/>
    <w:basedOn w:val="1"/>
    <w:uiPriority w:val="0"/>
    <w:pPr>
      <w:ind w:left="708"/>
    </w:pPr>
  </w:style>
  <w:style w:type="paragraph" w:styleId="99">
    <w:name w:val="Subtitle"/>
    <w:basedOn w:val="1"/>
    <w:qFormat/>
    <w:uiPriority w:val="0"/>
    <w:pPr>
      <w:spacing w:after="60"/>
      <w:jc w:val="center"/>
      <w:outlineLvl w:val="1"/>
    </w:pPr>
    <w:rPr>
      <w:rFonts w:ascii="Arial" w:hAnsi="Arial" w:cs="Arial"/>
      <w:sz w:val="24"/>
      <w:szCs w:val="24"/>
    </w:rPr>
  </w:style>
  <w:style w:type="paragraph" w:styleId="100">
    <w:name w:val="Block Text"/>
    <w:basedOn w:val="1"/>
    <w:uiPriority w:val="0"/>
    <w:pPr>
      <w:spacing w:after="120"/>
      <w:ind w:left="1440" w:right="1440"/>
    </w:pPr>
  </w:style>
  <w:style w:type="paragraph" w:styleId="101">
    <w:name w:val="Body Text"/>
    <w:basedOn w:val="1"/>
    <w:uiPriority w:val="0"/>
    <w:pPr>
      <w:spacing w:after="120"/>
    </w:pPr>
  </w:style>
  <w:style w:type="paragraph" w:styleId="102">
    <w:name w:val="Body Text 3"/>
    <w:basedOn w:val="1"/>
    <w:uiPriority w:val="0"/>
    <w:pPr>
      <w:spacing w:after="120"/>
    </w:pPr>
    <w:rPr>
      <w:sz w:val="16"/>
      <w:szCs w:val="16"/>
    </w:rPr>
  </w:style>
  <w:style w:type="paragraph" w:styleId="103">
    <w:name w:val="Body Text First Indent"/>
    <w:basedOn w:val="101"/>
    <w:qFormat/>
    <w:uiPriority w:val="0"/>
    <w:pPr>
      <w:ind w:firstLine="210"/>
    </w:pPr>
  </w:style>
  <w:style w:type="paragraph" w:styleId="104">
    <w:name w:val="Body Text First Indent 2"/>
    <w:basedOn w:val="78"/>
    <w:qFormat/>
    <w:uiPriority w:val="0"/>
    <w:pPr>
      <w:ind w:firstLine="210"/>
    </w:pPr>
  </w:style>
  <w:style w:type="paragraph" w:styleId="105">
    <w:name w:val="Plain Text"/>
    <w:basedOn w:val="1"/>
    <w:qFormat/>
    <w:uiPriority w:val="0"/>
    <w:rPr>
      <w:rFonts w:ascii="Courier New" w:hAnsi="Courier New" w:cs="Courier New"/>
      <w:sz w:val="20"/>
    </w:rPr>
  </w:style>
  <w:style w:type="paragraph" w:styleId="106">
    <w:name w:val="Title"/>
    <w:basedOn w:val="1"/>
    <w:qFormat/>
    <w:uiPriority w:val="0"/>
    <w:pPr>
      <w:widowControl/>
      <w:spacing w:before="240" w:after="60"/>
      <w:jc w:val="center"/>
      <w:outlineLvl w:val="0"/>
    </w:pPr>
    <w:rPr>
      <w:rFonts w:ascii="Arial" w:hAnsi="Arial" w:cs="Arial"/>
      <w:b/>
      <w:bCs/>
      <w:kern w:val="28"/>
      <w:sz w:val="32"/>
      <w:szCs w:val="32"/>
      <w:lang w:val="es-ES"/>
    </w:rPr>
  </w:style>
  <w:style w:type="table" w:styleId="107">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08">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09">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11">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2">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3">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14">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5">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7">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8">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19">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25">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26">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7">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8">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9">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1">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3">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34">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5">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6">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37">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39">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4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2">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3">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4">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45">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46">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47">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49">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50">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912</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2021-04-06T18:11:00Z</dcterms:created>
  <dc:creator>LuisAngel</dc:creator>
  <cp:lastModifiedBy>Luis Angel Vanegas Martinez</cp:lastModifiedBy>
  <dcterms:modified xsi:type="dcterms:W3CDTF">2021-04-11T20:16:07Z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3082-11.2.0.10078</vt:lpwstr>
  </property>
</Properties>
</file>