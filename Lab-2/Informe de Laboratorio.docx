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23BB7A5" w14:textId="77777777" w:rsidR="007F6915" w:rsidRDefault="007F6915">
      <w:pPr>
        <w:rPr>
          <w:lang w:val="es-ES"/>
        </w:rPr>
      </w:pPr>
    </w:p>
    <w:p w14:paraId="5801239C" w14:textId="77777777" w:rsidR="007F6915" w:rsidRDefault="009D2E11">
      <w:pPr>
        <w:pStyle w:val="Ttulo1"/>
        <w:jc w:val="center"/>
      </w:pPr>
      <w:r>
        <w:t>Informe</w:t>
      </w:r>
    </w:p>
    <w:p w14:paraId="3EBFFC60" w14:textId="16CE4EB3" w:rsidR="007F6915" w:rsidRDefault="009D2E11">
      <w:pPr>
        <w:jc w:val="center"/>
        <w:rPr>
          <w:b/>
          <w:bCs/>
          <w:sz w:val="40"/>
          <w:szCs w:val="40"/>
          <w:lang w:val="es-ES"/>
        </w:rPr>
      </w:pPr>
      <w:r>
        <w:rPr>
          <w:b/>
          <w:bCs/>
          <w:sz w:val="40"/>
          <w:szCs w:val="40"/>
          <w:lang w:val="es-ES"/>
        </w:rPr>
        <w:t xml:space="preserve">Laboratorio </w:t>
      </w:r>
      <w:r w:rsidR="00AF4DDE">
        <w:rPr>
          <w:b/>
          <w:bCs/>
          <w:sz w:val="40"/>
          <w:szCs w:val="40"/>
          <w:lang w:val="es-ES"/>
        </w:rPr>
        <w:t>2</w:t>
      </w:r>
    </w:p>
    <w:p w14:paraId="6641CD82" w14:textId="77777777" w:rsidR="007F6915" w:rsidRDefault="007F6915">
      <w:pPr>
        <w:rPr>
          <w:lang w:val="es-ES"/>
        </w:rPr>
      </w:pPr>
    </w:p>
    <w:p w14:paraId="0575DDE1" w14:textId="77777777" w:rsidR="007F6915" w:rsidRDefault="007F6915">
      <w:pPr>
        <w:jc w:val="center"/>
        <w:rPr>
          <w:sz w:val="40"/>
          <w:szCs w:val="40"/>
          <w:lang w:val="es-ES"/>
        </w:rPr>
      </w:pPr>
    </w:p>
    <w:p w14:paraId="15CDB890" w14:textId="77777777" w:rsidR="007F6915" w:rsidRDefault="007F6915">
      <w:pPr>
        <w:jc w:val="center"/>
        <w:rPr>
          <w:sz w:val="40"/>
          <w:szCs w:val="40"/>
          <w:lang w:val="es-ES"/>
        </w:rPr>
      </w:pPr>
    </w:p>
    <w:p w14:paraId="102E2C28" w14:textId="77777777" w:rsidR="007F6915" w:rsidRDefault="009D2E11">
      <w:pPr>
        <w:jc w:val="center"/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Luis Ángel Vanegas </w:t>
      </w:r>
      <w:proofErr w:type="spellStart"/>
      <w:r>
        <w:rPr>
          <w:sz w:val="40"/>
          <w:szCs w:val="40"/>
          <w:lang w:val="es-ES"/>
        </w:rPr>
        <w:t>Martinez</w:t>
      </w:r>
      <w:proofErr w:type="spellEnd"/>
    </w:p>
    <w:p w14:paraId="5660A4B7" w14:textId="77777777" w:rsidR="007F6915" w:rsidRDefault="007F6915">
      <w:pPr>
        <w:jc w:val="center"/>
        <w:rPr>
          <w:sz w:val="40"/>
          <w:szCs w:val="40"/>
          <w:lang w:val="es-ES"/>
        </w:rPr>
      </w:pPr>
    </w:p>
    <w:p w14:paraId="549BE46F" w14:textId="77777777" w:rsidR="007F6915" w:rsidRDefault="007F6915">
      <w:pPr>
        <w:jc w:val="center"/>
        <w:rPr>
          <w:sz w:val="40"/>
          <w:szCs w:val="40"/>
          <w:lang w:val="es-ES"/>
        </w:rPr>
      </w:pPr>
    </w:p>
    <w:p w14:paraId="7B975C00" w14:textId="77777777" w:rsidR="007F6915" w:rsidRDefault="007F6915">
      <w:pPr>
        <w:jc w:val="center"/>
        <w:rPr>
          <w:sz w:val="40"/>
          <w:szCs w:val="40"/>
          <w:lang w:val="es-ES"/>
        </w:rPr>
      </w:pPr>
    </w:p>
    <w:p w14:paraId="78B1587E" w14:textId="5B7AF322" w:rsidR="007F6915" w:rsidRDefault="00AF4DDE">
      <w:pPr>
        <w:jc w:val="center"/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Único Problema </w:t>
      </w:r>
    </w:p>
    <w:p w14:paraId="469CDA93" w14:textId="77777777" w:rsidR="007F6915" w:rsidRDefault="007F6915">
      <w:pPr>
        <w:jc w:val="center"/>
        <w:rPr>
          <w:sz w:val="40"/>
          <w:szCs w:val="40"/>
          <w:lang w:val="es-ES"/>
        </w:rPr>
      </w:pPr>
    </w:p>
    <w:p w14:paraId="0A7A1C89" w14:textId="77777777" w:rsidR="007F6915" w:rsidRDefault="007F6915">
      <w:pPr>
        <w:jc w:val="both"/>
        <w:rPr>
          <w:sz w:val="40"/>
          <w:szCs w:val="40"/>
          <w:lang w:val="es-ES"/>
        </w:rPr>
      </w:pPr>
    </w:p>
    <w:p w14:paraId="09A5732A" w14:textId="77777777" w:rsidR="007F6915" w:rsidRDefault="007F6915">
      <w:pPr>
        <w:jc w:val="both"/>
        <w:rPr>
          <w:sz w:val="40"/>
          <w:szCs w:val="40"/>
          <w:lang w:val="es-ES"/>
        </w:rPr>
      </w:pPr>
    </w:p>
    <w:p w14:paraId="2B3FB8FF" w14:textId="24FBAEF0" w:rsidR="007F6915" w:rsidRDefault="009D2E11">
      <w:pPr>
        <w:jc w:val="center"/>
        <w:rPr>
          <w:sz w:val="36"/>
          <w:szCs w:val="36"/>
          <w:lang w:val="es-ES"/>
        </w:rPr>
      </w:pPr>
      <w:r>
        <w:rPr>
          <w:sz w:val="36"/>
          <w:szCs w:val="36"/>
          <w:lang w:val="es-ES"/>
        </w:rPr>
        <w:t xml:space="preserve">Diseño de Circuitos </w:t>
      </w:r>
      <w:r w:rsidR="00AF4DDE">
        <w:rPr>
          <w:sz w:val="36"/>
          <w:szCs w:val="36"/>
          <w:lang w:val="es-ES"/>
        </w:rPr>
        <w:t>Secuenciales</w:t>
      </w:r>
    </w:p>
    <w:p w14:paraId="46A8E4F4" w14:textId="77777777" w:rsidR="007F6915" w:rsidRDefault="009D2E11">
      <w:pPr>
        <w:jc w:val="center"/>
        <w:rPr>
          <w:sz w:val="36"/>
          <w:szCs w:val="36"/>
          <w:lang w:val="es-ES"/>
        </w:rPr>
      </w:pPr>
      <w:r>
        <w:rPr>
          <w:sz w:val="36"/>
          <w:szCs w:val="36"/>
          <w:lang w:val="es-ES"/>
        </w:rPr>
        <w:t>Arquitectura de Computadores y Laboratorio</w:t>
      </w:r>
    </w:p>
    <w:p w14:paraId="58644812" w14:textId="77777777" w:rsidR="007F6915" w:rsidRDefault="007F6915">
      <w:pPr>
        <w:jc w:val="center"/>
        <w:rPr>
          <w:sz w:val="36"/>
          <w:szCs w:val="36"/>
          <w:lang w:val="es-ES"/>
        </w:rPr>
      </w:pPr>
    </w:p>
    <w:p w14:paraId="1A2DB5CE" w14:textId="77777777" w:rsidR="007F6915" w:rsidRDefault="007F6915">
      <w:pPr>
        <w:jc w:val="center"/>
        <w:rPr>
          <w:sz w:val="36"/>
          <w:szCs w:val="36"/>
          <w:lang w:val="es-ES"/>
        </w:rPr>
      </w:pPr>
    </w:p>
    <w:p w14:paraId="66A45C73" w14:textId="77777777" w:rsidR="007F6915" w:rsidRDefault="009D2E11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Fredy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Alexánder</w:t>
      </w:r>
      <w:proofErr w:type="spellEnd"/>
      <w:r>
        <w:rPr>
          <w:sz w:val="40"/>
          <w:szCs w:val="40"/>
        </w:rPr>
        <w:t xml:space="preserve"> Rivera </w:t>
      </w:r>
      <w:proofErr w:type="spellStart"/>
      <w:r>
        <w:rPr>
          <w:sz w:val="40"/>
          <w:szCs w:val="40"/>
        </w:rPr>
        <w:t>Vélez</w:t>
      </w:r>
      <w:proofErr w:type="spellEnd"/>
    </w:p>
    <w:p w14:paraId="4A7BA5F5" w14:textId="77777777" w:rsidR="007F6915" w:rsidRDefault="007F6915">
      <w:pPr>
        <w:jc w:val="center"/>
        <w:rPr>
          <w:sz w:val="40"/>
          <w:szCs w:val="40"/>
          <w:lang w:val="es-ES"/>
        </w:rPr>
      </w:pPr>
    </w:p>
    <w:p w14:paraId="049A7D5A" w14:textId="77777777" w:rsidR="007F6915" w:rsidRDefault="007F6915">
      <w:pPr>
        <w:jc w:val="center"/>
        <w:rPr>
          <w:sz w:val="40"/>
          <w:szCs w:val="40"/>
          <w:lang w:val="es-ES"/>
        </w:rPr>
      </w:pPr>
    </w:p>
    <w:p w14:paraId="35C794E7" w14:textId="77777777" w:rsidR="007F6915" w:rsidRDefault="007F6915">
      <w:pPr>
        <w:jc w:val="center"/>
        <w:rPr>
          <w:sz w:val="40"/>
          <w:szCs w:val="40"/>
          <w:lang w:val="es-ES"/>
        </w:rPr>
      </w:pPr>
    </w:p>
    <w:p w14:paraId="44A82607" w14:textId="77777777" w:rsidR="007F6915" w:rsidRDefault="007F6915">
      <w:pPr>
        <w:jc w:val="center"/>
        <w:rPr>
          <w:sz w:val="40"/>
          <w:szCs w:val="40"/>
          <w:lang w:val="es-ES"/>
        </w:rPr>
      </w:pPr>
    </w:p>
    <w:p w14:paraId="01C7B8A8" w14:textId="77777777" w:rsidR="007F6915" w:rsidRDefault="009D2E11">
      <w:pPr>
        <w:jc w:val="center"/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Universidad de Antioquia</w:t>
      </w:r>
    </w:p>
    <w:p w14:paraId="6603BDE6" w14:textId="77777777" w:rsidR="007F6915" w:rsidRDefault="007F6915">
      <w:pPr>
        <w:jc w:val="center"/>
        <w:rPr>
          <w:sz w:val="40"/>
          <w:szCs w:val="40"/>
          <w:lang w:val="es-ES"/>
        </w:rPr>
      </w:pPr>
    </w:p>
    <w:p w14:paraId="38991B97" w14:textId="77777777" w:rsidR="007F6915" w:rsidRDefault="007F6915">
      <w:pPr>
        <w:jc w:val="center"/>
        <w:rPr>
          <w:sz w:val="40"/>
          <w:szCs w:val="40"/>
          <w:lang w:val="es-ES"/>
        </w:rPr>
      </w:pPr>
    </w:p>
    <w:p w14:paraId="64C44413" w14:textId="77777777" w:rsidR="007F6915" w:rsidRDefault="007F6915">
      <w:pPr>
        <w:jc w:val="center"/>
        <w:rPr>
          <w:sz w:val="40"/>
          <w:szCs w:val="40"/>
          <w:lang w:val="es-ES"/>
        </w:rPr>
      </w:pPr>
    </w:p>
    <w:p w14:paraId="58746D09" w14:textId="77777777" w:rsidR="007F6915" w:rsidRDefault="009D2E11">
      <w:pPr>
        <w:jc w:val="center"/>
        <w:rPr>
          <w:lang w:val="es-ES"/>
        </w:rPr>
      </w:pPr>
      <w:r>
        <w:rPr>
          <w:sz w:val="40"/>
          <w:szCs w:val="40"/>
          <w:lang w:val="es-ES"/>
        </w:rPr>
        <w:t>2021-1</w:t>
      </w:r>
    </w:p>
    <w:p w14:paraId="0587CDD6" w14:textId="77777777" w:rsidR="007F6915" w:rsidRDefault="009D2E11">
      <w:pPr>
        <w:pStyle w:val="Ttulo1"/>
        <w:jc w:val="center"/>
      </w:pPr>
      <w:r>
        <w:lastRenderedPageBreak/>
        <w:t>Objetivo</w:t>
      </w:r>
    </w:p>
    <w:p w14:paraId="45F03CDF" w14:textId="77777777" w:rsidR="007F6915" w:rsidRDefault="007F6915">
      <w:pPr>
        <w:rPr>
          <w:lang w:val="es-ES"/>
        </w:rPr>
      </w:pPr>
    </w:p>
    <w:p w14:paraId="2C5BFE58" w14:textId="67546C04" w:rsidR="007F6915" w:rsidRDefault="009D2E11">
      <w:pPr>
        <w:numPr>
          <w:ilvl w:val="0"/>
          <w:numId w:val="11"/>
        </w:numPr>
        <w:rPr>
          <w:lang w:val="es-ES"/>
        </w:rPr>
      </w:pPr>
      <w:r>
        <w:rPr>
          <w:lang w:val="es-ES"/>
        </w:rPr>
        <w:t xml:space="preserve">Emplear los </w:t>
      </w:r>
      <w:r>
        <w:rPr>
          <w:lang w:val="es-ES"/>
        </w:rPr>
        <w:t>conocimientos teóricos adquiridos en el curso en el proceso de diseño de sistemas digitales</w:t>
      </w:r>
      <w:r w:rsidR="00AF4DDE">
        <w:rPr>
          <w:lang w:val="es-ES"/>
        </w:rPr>
        <w:t xml:space="preserve"> secuenciales</w:t>
      </w:r>
      <w:r>
        <w:rPr>
          <w:lang w:val="es-ES"/>
        </w:rPr>
        <w:t>.</w:t>
      </w:r>
    </w:p>
    <w:p w14:paraId="60394CCF" w14:textId="77777777" w:rsidR="007F6915" w:rsidRDefault="009D2E11">
      <w:pPr>
        <w:numPr>
          <w:ilvl w:val="0"/>
          <w:numId w:val="11"/>
        </w:numPr>
        <w:rPr>
          <w:lang w:val="es-ES"/>
        </w:rPr>
      </w:pPr>
      <w:r>
        <w:rPr>
          <w:lang w:val="es-ES"/>
        </w:rPr>
        <w:t>Emplear herramientas de software para el diseño y la simulación de sistemas digitales.</w:t>
      </w:r>
    </w:p>
    <w:p w14:paraId="11448F0C" w14:textId="77777777" w:rsidR="007F6915" w:rsidRDefault="007F6915">
      <w:pPr>
        <w:pStyle w:val="Ttulo1"/>
        <w:jc w:val="center"/>
      </w:pPr>
    </w:p>
    <w:p w14:paraId="7555FA88" w14:textId="36502F3D" w:rsidR="007F6915" w:rsidRDefault="009D2E11" w:rsidP="00AF4DDE">
      <w:pPr>
        <w:pStyle w:val="Ttulo1"/>
        <w:jc w:val="center"/>
      </w:pPr>
      <w:r>
        <w:t xml:space="preserve">Problema </w:t>
      </w:r>
    </w:p>
    <w:p w14:paraId="7E7918EE" w14:textId="2BB4A9CB" w:rsidR="007F6915" w:rsidRDefault="00AF4DDE">
      <w:proofErr w:type="spellStart"/>
      <w:r>
        <w:t>Cada</w:t>
      </w:r>
      <w:proofErr w:type="spellEnd"/>
      <w:r>
        <w:t xml:space="preserve"> </w:t>
      </w:r>
      <w:proofErr w:type="spellStart"/>
      <w:r>
        <w:t>equipo</w:t>
      </w:r>
      <w:proofErr w:type="spellEnd"/>
      <w:r>
        <w:t xml:space="preserve"> de </w:t>
      </w:r>
      <w:proofErr w:type="spellStart"/>
      <w:r>
        <w:t>trabajo</w:t>
      </w:r>
      <w:proofErr w:type="spellEnd"/>
      <w:r>
        <w:t xml:space="preserve"> debe </w:t>
      </w:r>
      <w:proofErr w:type="spellStart"/>
      <w:r>
        <w:t>diseñar</w:t>
      </w:r>
      <w:proofErr w:type="spellEnd"/>
      <w:r>
        <w:t xml:space="preserve"> un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secuencial</w:t>
      </w:r>
      <w:proofErr w:type="spellEnd"/>
      <w:r>
        <w:t xml:space="preserve"> que </w:t>
      </w:r>
      <w:proofErr w:type="spellStart"/>
      <w:r>
        <w:t>implemente</w:t>
      </w:r>
      <w:proofErr w:type="spellEnd"/>
      <w:r>
        <w:t xml:space="preserve"> un </w:t>
      </w:r>
      <w:proofErr w:type="spellStart"/>
      <w:r>
        <w:t>sencillo</w:t>
      </w:r>
      <w:proofErr w:type="spellEnd"/>
      <w:r>
        <w:t xml:space="preserve"> </w:t>
      </w:r>
      <w:proofErr w:type="spellStart"/>
      <w:r>
        <w:t>videojuego</w:t>
      </w:r>
      <w:proofErr w:type="spellEnd"/>
      <w:r>
        <w:t xml:space="preserve"> </w:t>
      </w:r>
      <w:proofErr w:type="spellStart"/>
      <w:r>
        <w:t>denominado</w:t>
      </w:r>
      <w:proofErr w:type="spellEnd"/>
      <w:r>
        <w:t xml:space="preserve"> “Catch a falling star” </w:t>
      </w:r>
      <w:proofErr w:type="spellStart"/>
      <w:r>
        <w:t>en</w:t>
      </w:r>
      <w:proofErr w:type="spellEnd"/>
      <w:r>
        <w:t xml:space="preserve"> el que el </w:t>
      </w:r>
      <w:proofErr w:type="spellStart"/>
      <w:r>
        <w:t>jugador</w:t>
      </w:r>
      <w:proofErr w:type="spellEnd"/>
      <w:r>
        <w:t xml:space="preserve"> </w:t>
      </w:r>
      <w:proofErr w:type="spellStart"/>
      <w:r>
        <w:t>tiene</w:t>
      </w:r>
      <w:proofErr w:type="spellEnd"/>
      <w:r>
        <w:t xml:space="preserve"> la </w:t>
      </w:r>
      <w:proofErr w:type="spellStart"/>
      <w:r>
        <w:t>posibilidad</w:t>
      </w:r>
      <w:proofErr w:type="spellEnd"/>
      <w:r>
        <w:t xml:space="preserve"> de mover </w:t>
      </w:r>
      <w:proofErr w:type="spellStart"/>
      <w:r>
        <w:t>horizontalmente</w:t>
      </w:r>
      <w:proofErr w:type="spellEnd"/>
      <w:r>
        <w:t xml:space="preserve"> un cursor </w:t>
      </w:r>
      <w:proofErr w:type="spellStart"/>
      <w:r>
        <w:t>ubicado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parte</w:t>
      </w:r>
      <w:proofErr w:type="spellEnd"/>
      <w:r>
        <w:t xml:space="preserve"> inferior del </w:t>
      </w:r>
      <w:proofErr w:type="spellStart"/>
      <w:r>
        <w:t>escenario</w:t>
      </w:r>
      <w:proofErr w:type="spellEnd"/>
      <w:r>
        <w:t xml:space="preserve">, </w:t>
      </w:r>
      <w:proofErr w:type="spellStart"/>
      <w:r>
        <w:t>buscando</w:t>
      </w:r>
      <w:proofErr w:type="spellEnd"/>
      <w:r>
        <w:t xml:space="preserve"> </w:t>
      </w:r>
      <w:proofErr w:type="spellStart"/>
      <w:r>
        <w:t>atrapar</w:t>
      </w:r>
      <w:proofErr w:type="spellEnd"/>
      <w:r>
        <w:t xml:space="preserve"> “</w:t>
      </w:r>
      <w:proofErr w:type="spellStart"/>
      <w:r>
        <w:t>estrellas</w:t>
      </w:r>
      <w:proofErr w:type="spellEnd"/>
      <w:r>
        <w:t xml:space="preserve">” que </w:t>
      </w:r>
      <w:proofErr w:type="spellStart"/>
      <w:r>
        <w:t>caen</w:t>
      </w:r>
      <w:proofErr w:type="spellEnd"/>
      <w:r>
        <w:t xml:space="preserve"> </w:t>
      </w:r>
      <w:proofErr w:type="spellStart"/>
      <w:r>
        <w:t>verticalmente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la </w:t>
      </w:r>
      <w:proofErr w:type="spellStart"/>
      <w:r>
        <w:t>parte</w:t>
      </w:r>
      <w:proofErr w:type="spellEnd"/>
      <w:r>
        <w:t xml:space="preserve"> superior del </w:t>
      </w:r>
      <w:proofErr w:type="spellStart"/>
      <w:r>
        <w:t>mismo</w:t>
      </w:r>
      <w:proofErr w:type="spellEnd"/>
      <w:r>
        <w:t xml:space="preserve">, </w:t>
      </w:r>
      <w:proofErr w:type="spellStart"/>
      <w:r>
        <w:t>tal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se </w:t>
      </w:r>
      <w:proofErr w:type="spellStart"/>
      <w:r>
        <w:t>muestra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Figura</w:t>
      </w:r>
      <w:proofErr w:type="spellEnd"/>
      <w:r>
        <w:t xml:space="preserve"> 1. El </w:t>
      </w:r>
      <w:proofErr w:type="spellStart"/>
      <w:r>
        <w:t>sistema</w:t>
      </w:r>
      <w:proofErr w:type="spellEnd"/>
      <w:r>
        <w:t xml:space="preserve"> debe </w:t>
      </w:r>
      <w:proofErr w:type="spellStart"/>
      <w:r>
        <w:t>incluir</w:t>
      </w:r>
      <w:proofErr w:type="spellEnd"/>
      <w:r>
        <w:t xml:space="preserve"> un </w:t>
      </w:r>
      <w:proofErr w:type="spellStart"/>
      <w:r>
        <w:t>contador</w:t>
      </w:r>
      <w:proofErr w:type="spellEnd"/>
      <w:r>
        <w:t xml:space="preserve"> para </w:t>
      </w:r>
      <w:proofErr w:type="spellStart"/>
      <w:r>
        <w:t>ilustrar</w:t>
      </w:r>
      <w:proofErr w:type="spellEnd"/>
      <w:r>
        <w:t xml:space="preserve"> el </w:t>
      </w:r>
      <w:proofErr w:type="spellStart"/>
      <w:r>
        <w:t>número</w:t>
      </w:r>
      <w:proofErr w:type="spellEnd"/>
      <w:r>
        <w:t xml:space="preserve"> de </w:t>
      </w:r>
      <w:proofErr w:type="spellStart"/>
      <w:r>
        <w:t>estrellas</w:t>
      </w:r>
      <w:proofErr w:type="spellEnd"/>
      <w:r>
        <w:t xml:space="preserve"> </w:t>
      </w:r>
      <w:proofErr w:type="spellStart"/>
      <w:r>
        <w:t>atrapadas</w:t>
      </w:r>
      <w:proofErr w:type="spellEnd"/>
      <w:r>
        <w:t xml:space="preserve">, y </w:t>
      </w:r>
      <w:proofErr w:type="spellStart"/>
      <w:r>
        <w:t>otro</w:t>
      </w:r>
      <w:proofErr w:type="spellEnd"/>
      <w:r>
        <w:t xml:space="preserve"> para </w:t>
      </w:r>
      <w:proofErr w:type="spellStart"/>
      <w:r>
        <w:t>mostrar</w:t>
      </w:r>
      <w:proofErr w:type="spellEnd"/>
      <w:r>
        <w:t xml:space="preserve"> el </w:t>
      </w:r>
      <w:proofErr w:type="spellStart"/>
      <w:r>
        <w:t>número</w:t>
      </w:r>
      <w:proofErr w:type="spellEnd"/>
      <w:r>
        <w:t xml:space="preserve"> de </w:t>
      </w:r>
      <w:proofErr w:type="spellStart"/>
      <w:r>
        <w:t>estrellas</w:t>
      </w:r>
      <w:proofErr w:type="spellEnd"/>
      <w:r>
        <w:t xml:space="preserve"> que se </w:t>
      </w:r>
      <w:proofErr w:type="spellStart"/>
      <w:r>
        <w:t>le</w:t>
      </w:r>
      <w:proofErr w:type="spellEnd"/>
      <w:r>
        <w:t xml:space="preserve"> </w:t>
      </w:r>
      <w:proofErr w:type="spellStart"/>
      <w:r>
        <w:t>han</w:t>
      </w:r>
      <w:proofErr w:type="spellEnd"/>
      <w:r>
        <w:t xml:space="preserve"> </w:t>
      </w:r>
      <w:proofErr w:type="spellStart"/>
      <w:r>
        <w:t>pasado</w:t>
      </w:r>
      <w:proofErr w:type="spellEnd"/>
      <w:r>
        <w:t xml:space="preserve"> por alto al </w:t>
      </w:r>
      <w:proofErr w:type="spellStart"/>
      <w:r>
        <w:t>jugador</w:t>
      </w:r>
      <w:proofErr w:type="spellEnd"/>
      <w:r>
        <w:t>.</w:t>
      </w:r>
    </w:p>
    <w:p w14:paraId="4CE292AF" w14:textId="4BB56DF5" w:rsidR="00AF4DDE" w:rsidRDefault="00AF4DDE" w:rsidP="00AF4DD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A4835D6" wp14:editId="199AFB15">
            <wp:extent cx="5274310" cy="2390775"/>
            <wp:effectExtent l="0" t="0" r="254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17A4" w14:textId="699F2300" w:rsidR="007F6915" w:rsidRDefault="007F6915">
      <w:pPr>
        <w:rPr>
          <w:lang w:val="es-ES"/>
        </w:rPr>
      </w:pPr>
    </w:p>
    <w:p w14:paraId="190EB70E" w14:textId="70E81B6F" w:rsidR="00AF4DDE" w:rsidRDefault="00AF4DDE">
      <w:pPr>
        <w:rPr>
          <w:lang w:val="es-ES"/>
        </w:rPr>
      </w:pPr>
      <w:proofErr w:type="spellStart"/>
      <w:r>
        <w:t>En</w:t>
      </w:r>
      <w:proofErr w:type="spellEnd"/>
      <w:r>
        <w:t xml:space="preserve"> el </w:t>
      </w:r>
      <w:proofErr w:type="spellStart"/>
      <w:r>
        <w:t>proceso</w:t>
      </w:r>
      <w:proofErr w:type="spellEnd"/>
      <w:r>
        <w:t xml:space="preserve"> se debe </w:t>
      </w:r>
      <w:proofErr w:type="spellStart"/>
      <w:r>
        <w:t>emplear</w:t>
      </w:r>
      <w:proofErr w:type="spellEnd"/>
      <w:r>
        <w:t xml:space="preserve"> un </w:t>
      </w:r>
      <w:proofErr w:type="spellStart"/>
      <w:r>
        <w:t>estilo</w:t>
      </w:r>
      <w:proofErr w:type="spellEnd"/>
      <w:r>
        <w:t xml:space="preserve"> de </w:t>
      </w:r>
      <w:proofErr w:type="spellStart"/>
      <w:r>
        <w:t>diseño</w:t>
      </w:r>
      <w:proofErr w:type="spellEnd"/>
      <w:r>
        <w:t xml:space="preserve"> </w:t>
      </w:r>
      <w:proofErr w:type="spellStart"/>
      <w:r>
        <w:t>estructural</w:t>
      </w:r>
      <w:proofErr w:type="spellEnd"/>
      <w:r>
        <w:t xml:space="preserve"> y </w:t>
      </w:r>
      <w:proofErr w:type="spellStart"/>
      <w:r>
        <w:t>jerárquico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el que se </w:t>
      </w:r>
      <w:proofErr w:type="spellStart"/>
      <w:r>
        <w:t>diseñan</w:t>
      </w:r>
      <w:proofErr w:type="spellEnd"/>
      <w:r>
        <w:t xml:space="preserve"> </w:t>
      </w:r>
      <w:proofErr w:type="spellStart"/>
      <w:r>
        <w:t>bloques</w:t>
      </w:r>
      <w:proofErr w:type="spellEnd"/>
      <w:r>
        <w:t xml:space="preserve"> </w:t>
      </w:r>
      <w:proofErr w:type="spellStart"/>
      <w:r>
        <w:t>básicos</w:t>
      </w:r>
      <w:proofErr w:type="spellEnd"/>
      <w:r>
        <w:t xml:space="preserve"> que </w:t>
      </w:r>
      <w:proofErr w:type="spellStart"/>
      <w:r>
        <w:t>luego</w:t>
      </w:r>
      <w:proofErr w:type="spellEnd"/>
      <w:r>
        <w:t xml:space="preserve"> son </w:t>
      </w:r>
      <w:proofErr w:type="spellStart"/>
      <w:r>
        <w:t>instanciados</w:t>
      </w:r>
      <w:proofErr w:type="spellEnd"/>
      <w:r>
        <w:t xml:space="preserve"> para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otros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complejos</w:t>
      </w:r>
      <w:proofErr w:type="spellEnd"/>
      <w:r>
        <w:t xml:space="preserve"> y de mayor </w:t>
      </w:r>
      <w:proofErr w:type="spellStart"/>
      <w:r>
        <w:t>nivel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jerarquía</w:t>
      </w:r>
      <w:proofErr w:type="spellEnd"/>
      <w:r>
        <w:t xml:space="preserve"> de </w:t>
      </w:r>
      <w:proofErr w:type="spellStart"/>
      <w:r>
        <w:t>diseño</w:t>
      </w:r>
      <w:proofErr w:type="spellEnd"/>
      <w:r>
        <w:t xml:space="preserve">. La </w:t>
      </w:r>
      <w:proofErr w:type="spellStart"/>
      <w:r>
        <w:t>herramienta</w:t>
      </w:r>
      <w:proofErr w:type="spellEnd"/>
      <w:r>
        <w:t xml:space="preserve"> a </w:t>
      </w:r>
      <w:proofErr w:type="spellStart"/>
      <w:r>
        <w:t>emplear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laboratorio</w:t>
      </w:r>
      <w:proofErr w:type="spellEnd"/>
      <w:r>
        <w:t xml:space="preserve"> </w:t>
      </w:r>
      <w:proofErr w:type="spellStart"/>
      <w:r>
        <w:t>será</w:t>
      </w:r>
      <w:proofErr w:type="spellEnd"/>
      <w:r>
        <w:t xml:space="preserve"> </w:t>
      </w:r>
      <w:r>
        <w:t xml:space="preserve">Logisim Evolution v.3.4.1. </w:t>
      </w:r>
      <w:proofErr w:type="spellStart"/>
      <w:r>
        <w:t>Su</w:t>
      </w:r>
      <w:proofErr w:type="spellEnd"/>
      <w:r>
        <w:t xml:space="preserve"> </w:t>
      </w:r>
      <w:proofErr w:type="spellStart"/>
      <w:r>
        <w:t>biblioteca</w:t>
      </w:r>
      <w:proofErr w:type="spellEnd"/>
      <w:r>
        <w:t xml:space="preserve"> de </w:t>
      </w:r>
      <w:proofErr w:type="spellStart"/>
      <w:r>
        <w:t>componentes</w:t>
      </w:r>
      <w:proofErr w:type="spellEnd"/>
      <w:r>
        <w:t xml:space="preserve"> </w:t>
      </w:r>
      <w:proofErr w:type="spellStart"/>
      <w:r>
        <w:t>podrá</w:t>
      </w:r>
      <w:proofErr w:type="spellEnd"/>
      <w:r>
        <w:t xml:space="preserve"> ser </w:t>
      </w:r>
      <w:proofErr w:type="spellStart"/>
      <w:r>
        <w:t>empleada</w:t>
      </w:r>
      <w:proofErr w:type="spellEnd"/>
      <w:r>
        <w:t xml:space="preserve"> con total </w:t>
      </w:r>
      <w:proofErr w:type="spellStart"/>
      <w:r>
        <w:t>libertad</w:t>
      </w:r>
      <w:proofErr w:type="spellEnd"/>
      <w:r>
        <w:t xml:space="preserve">, </w:t>
      </w:r>
      <w:proofErr w:type="spellStart"/>
      <w:r>
        <w:t>mientras</w:t>
      </w:r>
      <w:proofErr w:type="spellEnd"/>
      <w:r>
        <w:t xml:space="preserve"> el </w:t>
      </w:r>
      <w:proofErr w:type="spellStart"/>
      <w:r>
        <w:t>sistema</w:t>
      </w:r>
      <w:proofErr w:type="spellEnd"/>
      <w:r>
        <w:t xml:space="preserve"> se </w:t>
      </w:r>
      <w:proofErr w:type="spellStart"/>
      <w:r>
        <w:t>ajuste</w:t>
      </w:r>
      <w:proofErr w:type="spellEnd"/>
      <w:r>
        <w:t xml:space="preserve"> a los </w:t>
      </w:r>
      <w:proofErr w:type="spellStart"/>
      <w:r>
        <w:t>siguientes</w:t>
      </w:r>
      <w:proofErr w:type="spellEnd"/>
      <w:r>
        <w:t xml:space="preserve"> </w:t>
      </w:r>
      <w:proofErr w:type="spellStart"/>
      <w:r>
        <w:t>requerimientos</w:t>
      </w:r>
      <w:proofErr w:type="spellEnd"/>
      <w:r>
        <w:t>:</w:t>
      </w:r>
    </w:p>
    <w:p w14:paraId="16212D8A" w14:textId="77777777" w:rsidR="007F6915" w:rsidRDefault="007F6915">
      <w:pPr>
        <w:rPr>
          <w:lang w:val="es-ES"/>
        </w:rPr>
      </w:pPr>
    </w:p>
    <w:p w14:paraId="462EB05F" w14:textId="77777777" w:rsidR="00AF4DDE" w:rsidRDefault="00AF4DDE">
      <w:r>
        <w:sym w:font="Symbol" w:char="F0B7"/>
      </w:r>
      <w:r>
        <w:t xml:space="preserve"> El control del </w:t>
      </w:r>
      <w:proofErr w:type="spellStart"/>
      <w:r>
        <w:t>movimiento</w:t>
      </w:r>
      <w:proofErr w:type="spellEnd"/>
      <w:r>
        <w:t xml:space="preserve"> del cursor debe ser </w:t>
      </w:r>
      <w:proofErr w:type="spellStart"/>
      <w:r>
        <w:t>realizado</w:t>
      </w:r>
      <w:proofErr w:type="spellEnd"/>
      <w:r>
        <w:t xml:space="preserve"> </w:t>
      </w:r>
      <w:proofErr w:type="spellStart"/>
      <w:r>
        <w:t>mediante</w:t>
      </w:r>
      <w:proofErr w:type="spellEnd"/>
      <w:r>
        <w:t xml:space="preserve"> un joystick. </w:t>
      </w:r>
    </w:p>
    <w:p w14:paraId="59385A1C" w14:textId="77777777" w:rsidR="00AF4DDE" w:rsidRDefault="00AF4DDE">
      <w:r>
        <w:sym w:font="Symbol" w:char="F0B7"/>
      </w:r>
      <w:r>
        <w:t xml:space="preserve"> Por lo </w:t>
      </w:r>
      <w:proofErr w:type="spellStart"/>
      <w:r>
        <w:t>menos</w:t>
      </w:r>
      <w:proofErr w:type="spellEnd"/>
      <w:r>
        <w:t xml:space="preserve"> uno de los </w:t>
      </w:r>
      <w:proofErr w:type="spellStart"/>
      <w:r>
        <w:t>bloques</w:t>
      </w:r>
      <w:proofErr w:type="spellEnd"/>
      <w:r>
        <w:t xml:space="preserve"> </w:t>
      </w:r>
      <w:proofErr w:type="spellStart"/>
      <w:r>
        <w:t>secuenciales</w:t>
      </w:r>
      <w:proofErr w:type="spellEnd"/>
      <w:r>
        <w:t xml:space="preserve"> que </w:t>
      </w:r>
      <w:proofErr w:type="spellStart"/>
      <w:r>
        <w:t>hacen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 xml:space="preserve"> debe ser </w:t>
      </w:r>
      <w:proofErr w:type="spellStart"/>
      <w:r>
        <w:t>diseñado</w:t>
      </w:r>
      <w:proofErr w:type="spellEnd"/>
      <w:r>
        <w:t xml:space="preserve"> a </w:t>
      </w:r>
      <w:proofErr w:type="spellStart"/>
      <w:r>
        <w:t>partir</w:t>
      </w:r>
      <w:proofErr w:type="spellEnd"/>
      <w:r>
        <w:t xml:space="preserve"> de un </w:t>
      </w:r>
      <w:proofErr w:type="spellStart"/>
      <w:r>
        <w:t>modelo</w:t>
      </w:r>
      <w:proofErr w:type="spellEnd"/>
      <w:r>
        <w:t xml:space="preserve"> </w:t>
      </w:r>
      <w:proofErr w:type="spellStart"/>
      <w:r>
        <w:t>basado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máquinas</w:t>
      </w:r>
      <w:proofErr w:type="spellEnd"/>
      <w:r>
        <w:t xml:space="preserve"> de </w:t>
      </w:r>
      <w:proofErr w:type="spellStart"/>
      <w:r>
        <w:t>estados</w:t>
      </w:r>
      <w:proofErr w:type="spellEnd"/>
      <w:r>
        <w:t xml:space="preserve"> </w:t>
      </w:r>
      <w:proofErr w:type="spellStart"/>
      <w:r>
        <w:t>finitos</w:t>
      </w:r>
      <w:proofErr w:type="spellEnd"/>
      <w:r>
        <w:t xml:space="preserve">. Para </w:t>
      </w:r>
      <w:proofErr w:type="spellStart"/>
      <w:r>
        <w:t>su</w:t>
      </w:r>
      <w:proofErr w:type="spellEnd"/>
      <w:r>
        <w:t xml:space="preserve"> </w:t>
      </w:r>
      <w:proofErr w:type="spellStart"/>
      <w:r>
        <w:t>implementación</w:t>
      </w:r>
      <w:proofErr w:type="spellEnd"/>
      <w:r>
        <w:t xml:space="preserve">, el </w:t>
      </w:r>
      <w:proofErr w:type="spellStart"/>
      <w:r>
        <w:t>equipo</w:t>
      </w:r>
      <w:proofErr w:type="spellEnd"/>
      <w:r>
        <w:t xml:space="preserve"> de </w:t>
      </w:r>
      <w:proofErr w:type="spellStart"/>
      <w:r>
        <w:t>trabajo</w:t>
      </w:r>
      <w:proofErr w:type="spellEnd"/>
      <w:r>
        <w:t xml:space="preserve"> debe </w:t>
      </w:r>
      <w:proofErr w:type="spellStart"/>
      <w:r>
        <w:t>emplear</w:t>
      </w:r>
      <w:proofErr w:type="spellEnd"/>
      <w:r>
        <w:t xml:space="preserve"> flip flops JK </w:t>
      </w:r>
      <w:proofErr w:type="spellStart"/>
      <w:r>
        <w:t>si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identificador</w:t>
      </w:r>
      <w:proofErr w:type="spellEnd"/>
      <w:r>
        <w:t xml:space="preserve"> es par, o flip flops SR </w:t>
      </w:r>
      <w:proofErr w:type="spellStart"/>
      <w:r>
        <w:t>si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identificador</w:t>
      </w:r>
      <w:proofErr w:type="spellEnd"/>
      <w:r>
        <w:t xml:space="preserve"> es impar. </w:t>
      </w:r>
    </w:p>
    <w:p w14:paraId="49B69CB9" w14:textId="77777777" w:rsidR="00AF4DDE" w:rsidRDefault="00AF4DDE">
      <w:r>
        <w:sym w:font="Symbol" w:char="F0B7"/>
      </w:r>
      <w:r>
        <w:t xml:space="preserve"> El </w:t>
      </w:r>
      <w:proofErr w:type="spellStart"/>
      <w:r>
        <w:t>escenario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que </w:t>
      </w:r>
      <w:proofErr w:type="spellStart"/>
      <w:r>
        <w:t>caen</w:t>
      </w:r>
      <w:proofErr w:type="spellEnd"/>
      <w:r>
        <w:t xml:space="preserve"> las </w:t>
      </w:r>
      <w:proofErr w:type="spellStart"/>
      <w:r>
        <w:t>estrellas</w:t>
      </w:r>
      <w:proofErr w:type="spellEnd"/>
      <w:r>
        <w:t xml:space="preserve"> debe </w:t>
      </w:r>
      <w:proofErr w:type="spellStart"/>
      <w:r>
        <w:t>construirse</w:t>
      </w:r>
      <w:proofErr w:type="spellEnd"/>
      <w:r>
        <w:t xml:space="preserve"> </w:t>
      </w:r>
      <w:proofErr w:type="spellStart"/>
      <w:r>
        <w:t>usando</w:t>
      </w:r>
      <w:proofErr w:type="spellEnd"/>
      <w:r>
        <w:t xml:space="preserve"> una </w:t>
      </w:r>
      <w:proofErr w:type="spellStart"/>
      <w:r>
        <w:t>matriz</w:t>
      </w:r>
      <w:proofErr w:type="spellEnd"/>
      <w:r>
        <w:t xml:space="preserve"> de LEDs, que debe </w:t>
      </w:r>
      <w:proofErr w:type="spellStart"/>
      <w:r>
        <w:t>tener</w:t>
      </w:r>
      <w:proofErr w:type="spellEnd"/>
      <w:r>
        <w:t xml:space="preserve"> </w:t>
      </w:r>
      <w:proofErr w:type="spellStart"/>
      <w:r>
        <w:t>unas</w:t>
      </w:r>
      <w:proofErr w:type="spellEnd"/>
      <w:r>
        <w:t xml:space="preserve"> </w:t>
      </w:r>
      <w:proofErr w:type="spellStart"/>
      <w:r>
        <w:t>dimensiones</w:t>
      </w:r>
      <w:proofErr w:type="spellEnd"/>
      <w:r>
        <w:t xml:space="preserve"> </w:t>
      </w:r>
      <w:proofErr w:type="spellStart"/>
      <w:r>
        <w:t>mínimas</w:t>
      </w:r>
      <w:proofErr w:type="spellEnd"/>
      <w:r>
        <w:t xml:space="preserve"> de 16×16 (</w:t>
      </w:r>
      <w:proofErr w:type="spellStart"/>
      <w:r>
        <w:t>filas</w:t>
      </w:r>
      <w:proofErr w:type="spellEnd"/>
      <w:r>
        <w:t xml:space="preserve"> × </w:t>
      </w:r>
      <w:proofErr w:type="spellStart"/>
      <w:r>
        <w:t>columnas</w:t>
      </w:r>
      <w:proofErr w:type="spellEnd"/>
      <w:r>
        <w:t xml:space="preserve">). La fila </w:t>
      </w:r>
      <w:proofErr w:type="spellStart"/>
      <w:r>
        <w:t>en</w:t>
      </w:r>
      <w:proofErr w:type="spellEnd"/>
      <w:r>
        <w:t xml:space="preserve"> la que se </w:t>
      </w:r>
      <w:proofErr w:type="spellStart"/>
      <w:r>
        <w:t>mueve</w:t>
      </w:r>
      <w:proofErr w:type="spellEnd"/>
      <w:r>
        <w:t xml:space="preserve"> el cursor no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incluida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escenario</w:t>
      </w:r>
      <w:proofErr w:type="spellEnd"/>
      <w:r>
        <w:t xml:space="preserve">. </w:t>
      </w:r>
    </w:p>
    <w:p w14:paraId="12B4D1D9" w14:textId="77777777" w:rsidR="00AF4DDE" w:rsidRDefault="00AF4DDE">
      <w:r>
        <w:sym w:font="Symbol" w:char="F0B7"/>
      </w:r>
      <w:r>
        <w:t xml:space="preserve"> El </w:t>
      </w:r>
      <w:proofErr w:type="spellStart"/>
      <w:r>
        <w:t>número</w:t>
      </w:r>
      <w:proofErr w:type="spellEnd"/>
      <w:r>
        <w:t xml:space="preserve"> de </w:t>
      </w:r>
      <w:proofErr w:type="spellStart"/>
      <w:r>
        <w:t>estrellas</w:t>
      </w:r>
      <w:proofErr w:type="spellEnd"/>
      <w:r>
        <w:t xml:space="preserve"> </w:t>
      </w:r>
      <w:proofErr w:type="spellStart"/>
      <w:r>
        <w:t>atrapadas</w:t>
      </w:r>
      <w:proofErr w:type="spellEnd"/>
      <w:r>
        <w:t xml:space="preserve"> por el </w:t>
      </w:r>
      <w:proofErr w:type="spellStart"/>
      <w:r>
        <w:t>jugador</w:t>
      </w:r>
      <w:proofErr w:type="spellEnd"/>
      <w:r>
        <w:t xml:space="preserve"> y el </w:t>
      </w:r>
      <w:proofErr w:type="spellStart"/>
      <w:r>
        <w:t>número</w:t>
      </w:r>
      <w:proofErr w:type="spellEnd"/>
      <w:r>
        <w:t xml:space="preserve"> de </w:t>
      </w:r>
      <w:proofErr w:type="spellStart"/>
      <w:r>
        <w:t>estrellas</w:t>
      </w:r>
      <w:proofErr w:type="spellEnd"/>
      <w:r>
        <w:t xml:space="preserve"> que se </w:t>
      </w:r>
      <w:proofErr w:type="spellStart"/>
      <w:r>
        <w:t>le</w:t>
      </w:r>
      <w:proofErr w:type="spellEnd"/>
      <w:r>
        <w:t xml:space="preserve"> </w:t>
      </w:r>
      <w:proofErr w:type="spellStart"/>
      <w:r>
        <w:t>han</w:t>
      </w:r>
      <w:proofErr w:type="spellEnd"/>
      <w:r>
        <w:t xml:space="preserve"> </w:t>
      </w:r>
      <w:proofErr w:type="spellStart"/>
      <w:r>
        <w:t>pasado</w:t>
      </w:r>
      <w:proofErr w:type="spellEnd"/>
      <w:r>
        <w:t xml:space="preserve"> por alto </w:t>
      </w:r>
      <w:proofErr w:type="spellStart"/>
      <w:r>
        <w:t>deben</w:t>
      </w:r>
      <w:proofErr w:type="spellEnd"/>
      <w:r>
        <w:t xml:space="preserve"> ser </w:t>
      </w:r>
      <w:proofErr w:type="spellStart"/>
      <w:r>
        <w:t>ilustrados</w:t>
      </w:r>
      <w:proofErr w:type="spellEnd"/>
      <w:r>
        <w:t xml:space="preserve"> </w:t>
      </w:r>
      <w:proofErr w:type="spellStart"/>
      <w:r>
        <w:t>mediante</w:t>
      </w:r>
      <w:proofErr w:type="spellEnd"/>
      <w:r>
        <w:t xml:space="preserve"> displays de </w:t>
      </w:r>
      <w:proofErr w:type="spellStart"/>
      <w:r>
        <w:t>siete</w:t>
      </w:r>
      <w:proofErr w:type="spellEnd"/>
      <w:r>
        <w:t xml:space="preserve"> </w:t>
      </w:r>
      <w:proofErr w:type="spellStart"/>
      <w:r>
        <w:t>segmentos</w:t>
      </w:r>
      <w:proofErr w:type="spellEnd"/>
      <w:r>
        <w:t xml:space="preserve">. </w:t>
      </w:r>
    </w:p>
    <w:p w14:paraId="4DD61C79" w14:textId="77777777" w:rsidR="00AF4DDE" w:rsidRDefault="00AF4DDE">
      <w:r>
        <w:lastRenderedPageBreak/>
        <w:sym w:font="Symbol" w:char="F0B7"/>
      </w:r>
      <w:r>
        <w:t xml:space="preserve"> Una </w:t>
      </w:r>
      <w:proofErr w:type="spellStart"/>
      <w:r>
        <w:t>vez</w:t>
      </w:r>
      <w:proofErr w:type="spellEnd"/>
      <w:r>
        <w:t xml:space="preserve"> </w:t>
      </w:r>
      <w:proofErr w:type="spellStart"/>
      <w:r>
        <w:t>alcanzado</w:t>
      </w:r>
      <w:proofErr w:type="spellEnd"/>
      <w:r>
        <w:t xml:space="preserve"> un </w:t>
      </w:r>
      <w:proofErr w:type="spellStart"/>
      <w:r>
        <w:t>determinado</w:t>
      </w:r>
      <w:proofErr w:type="spellEnd"/>
      <w:r>
        <w:t xml:space="preserve"> </w:t>
      </w:r>
      <w:proofErr w:type="spellStart"/>
      <w:r>
        <w:t>número</w:t>
      </w:r>
      <w:proofErr w:type="spellEnd"/>
      <w:r>
        <w:t xml:space="preserve"> de </w:t>
      </w:r>
      <w:proofErr w:type="spellStart"/>
      <w:r>
        <w:t>estrellas</w:t>
      </w:r>
      <w:proofErr w:type="spellEnd"/>
      <w:r>
        <w:t xml:space="preserve"> que se </w:t>
      </w:r>
      <w:proofErr w:type="spellStart"/>
      <w:r>
        <w:t>le</w:t>
      </w:r>
      <w:proofErr w:type="spellEnd"/>
      <w:r>
        <w:t xml:space="preserve"> </w:t>
      </w:r>
      <w:proofErr w:type="spellStart"/>
      <w:r>
        <w:t>han</w:t>
      </w:r>
      <w:proofErr w:type="spellEnd"/>
      <w:r>
        <w:t xml:space="preserve"> </w:t>
      </w:r>
      <w:proofErr w:type="spellStart"/>
      <w:r>
        <w:t>pasado</w:t>
      </w:r>
      <w:proofErr w:type="spellEnd"/>
      <w:r>
        <w:t xml:space="preserve"> por alto al </w:t>
      </w:r>
      <w:proofErr w:type="spellStart"/>
      <w:r>
        <w:t>jugador</w:t>
      </w:r>
      <w:proofErr w:type="spellEnd"/>
      <w:r>
        <w:t xml:space="preserve">, el </w:t>
      </w:r>
      <w:proofErr w:type="spellStart"/>
      <w:r>
        <w:t>juego</w:t>
      </w:r>
      <w:proofErr w:type="spellEnd"/>
      <w:r>
        <w:t xml:space="preserve"> debe </w:t>
      </w:r>
      <w:proofErr w:type="spellStart"/>
      <w:r>
        <w:t>detenerse</w:t>
      </w:r>
      <w:proofErr w:type="spellEnd"/>
      <w:r>
        <w:t xml:space="preserve">. Para </w:t>
      </w:r>
      <w:proofErr w:type="spellStart"/>
      <w:r>
        <w:t>iniciar</w:t>
      </w:r>
      <w:proofErr w:type="spellEnd"/>
      <w:r>
        <w:t xml:space="preserve"> un nuevo </w:t>
      </w:r>
      <w:proofErr w:type="spellStart"/>
      <w:r>
        <w:t>juego</w:t>
      </w:r>
      <w:proofErr w:type="spellEnd"/>
      <w:r>
        <w:t xml:space="preserve"> </w:t>
      </w:r>
      <w:proofErr w:type="spellStart"/>
      <w:r>
        <w:t>será</w:t>
      </w:r>
      <w:proofErr w:type="spellEnd"/>
      <w:r>
        <w:t xml:space="preserve"> </w:t>
      </w:r>
      <w:proofErr w:type="spellStart"/>
      <w:r>
        <w:t>necesario</w:t>
      </w:r>
      <w:proofErr w:type="spellEnd"/>
      <w:r>
        <w:t xml:space="preserve"> </w:t>
      </w:r>
      <w:proofErr w:type="spellStart"/>
      <w:r>
        <w:t>reiniciar</w:t>
      </w:r>
      <w:proofErr w:type="spellEnd"/>
      <w:r>
        <w:t xml:space="preserve"> el </w:t>
      </w:r>
      <w:proofErr w:type="spellStart"/>
      <w:r>
        <w:t>sistema</w:t>
      </w:r>
      <w:proofErr w:type="spellEnd"/>
      <w:r>
        <w:t>.</w:t>
      </w:r>
    </w:p>
    <w:p w14:paraId="25145C57" w14:textId="77777777" w:rsidR="00AF4DDE" w:rsidRDefault="00AF4DDE">
      <w:r>
        <w:sym w:font="Symbol" w:char="F0B7"/>
      </w:r>
      <w:r>
        <w:t xml:space="preserve"> El </w:t>
      </w:r>
      <w:proofErr w:type="spellStart"/>
      <w:r>
        <w:t>videojuego</w:t>
      </w:r>
      <w:proofErr w:type="spellEnd"/>
      <w:r>
        <w:t xml:space="preserve"> debe </w:t>
      </w:r>
      <w:proofErr w:type="spellStart"/>
      <w:r>
        <w:t>iniciar</w:t>
      </w:r>
      <w:proofErr w:type="spellEnd"/>
      <w:r>
        <w:t xml:space="preserve"> con una </w:t>
      </w:r>
      <w:proofErr w:type="spellStart"/>
      <w:r>
        <w:t>determinada</w:t>
      </w:r>
      <w:proofErr w:type="spellEnd"/>
      <w:r>
        <w:t xml:space="preserve"> </w:t>
      </w:r>
      <w:proofErr w:type="spellStart"/>
      <w:r>
        <w:t>velocidad</w:t>
      </w:r>
      <w:proofErr w:type="spellEnd"/>
      <w:r>
        <w:t xml:space="preserve"> de </w:t>
      </w:r>
      <w:proofErr w:type="spellStart"/>
      <w:r>
        <w:t>caída</w:t>
      </w:r>
      <w:proofErr w:type="spellEnd"/>
      <w:r>
        <w:t xml:space="preserve"> de las </w:t>
      </w:r>
      <w:proofErr w:type="spellStart"/>
      <w:r>
        <w:t>estrellas</w:t>
      </w:r>
      <w:proofErr w:type="spellEnd"/>
      <w:r>
        <w:t xml:space="preserve">. A </w:t>
      </w:r>
      <w:proofErr w:type="spellStart"/>
      <w:r>
        <w:t>partir</w:t>
      </w:r>
      <w:proofErr w:type="spellEnd"/>
      <w:r>
        <w:t xml:space="preserve"> de </w:t>
      </w:r>
      <w:proofErr w:type="spellStart"/>
      <w:r>
        <w:t>cierto</w:t>
      </w:r>
      <w:proofErr w:type="spellEnd"/>
      <w:r>
        <w:t xml:space="preserve"> </w:t>
      </w:r>
      <w:proofErr w:type="spellStart"/>
      <w:r>
        <w:t>número</w:t>
      </w:r>
      <w:proofErr w:type="spellEnd"/>
      <w:r>
        <w:t xml:space="preserve"> de </w:t>
      </w:r>
      <w:proofErr w:type="spellStart"/>
      <w:r>
        <w:t>estrellas</w:t>
      </w:r>
      <w:proofErr w:type="spellEnd"/>
      <w:r>
        <w:t xml:space="preserve"> </w:t>
      </w:r>
      <w:proofErr w:type="spellStart"/>
      <w:r>
        <w:t>atrapadas</w:t>
      </w:r>
      <w:proofErr w:type="spellEnd"/>
      <w:r>
        <w:t xml:space="preserve">, la </w:t>
      </w:r>
      <w:proofErr w:type="spellStart"/>
      <w:r>
        <w:t>velocidad</w:t>
      </w:r>
      <w:proofErr w:type="spellEnd"/>
      <w:r>
        <w:t xml:space="preserve"> de </w:t>
      </w:r>
      <w:proofErr w:type="spellStart"/>
      <w:r>
        <w:t>caída</w:t>
      </w:r>
      <w:proofErr w:type="spellEnd"/>
      <w:r>
        <w:t xml:space="preserve"> de las </w:t>
      </w:r>
      <w:proofErr w:type="spellStart"/>
      <w:r>
        <w:t>estrellas</w:t>
      </w:r>
      <w:proofErr w:type="spellEnd"/>
      <w:r>
        <w:t xml:space="preserve"> se debe </w:t>
      </w:r>
      <w:proofErr w:type="spellStart"/>
      <w:r>
        <w:t>incrementar</w:t>
      </w:r>
      <w:proofErr w:type="spellEnd"/>
      <w:r>
        <w:t xml:space="preserve">. </w:t>
      </w:r>
    </w:p>
    <w:p w14:paraId="116AD942" w14:textId="50E78527" w:rsidR="00AF4DDE" w:rsidRDefault="00AF4DDE">
      <w:r>
        <w:sym w:font="Symbol" w:char="F0B7"/>
      </w:r>
      <w:r>
        <w:t xml:space="preserve"> Las </w:t>
      </w:r>
      <w:proofErr w:type="spellStart"/>
      <w:r>
        <w:t>estrellas</w:t>
      </w:r>
      <w:proofErr w:type="spellEnd"/>
      <w:r>
        <w:t xml:space="preserve"> que </w:t>
      </w:r>
      <w:proofErr w:type="spellStart"/>
      <w:r>
        <w:t>caen</w:t>
      </w:r>
      <w:proofErr w:type="spellEnd"/>
      <w:r>
        <w:t xml:space="preserve"> </w:t>
      </w:r>
      <w:proofErr w:type="spellStart"/>
      <w:r>
        <w:t>verticalmente</w:t>
      </w:r>
      <w:proofErr w:type="spellEnd"/>
      <w:r>
        <w:t xml:space="preserve"> </w:t>
      </w:r>
      <w:proofErr w:type="spellStart"/>
      <w:r>
        <w:t>deben</w:t>
      </w:r>
      <w:proofErr w:type="spellEnd"/>
      <w:r>
        <w:t xml:space="preserve"> ser </w:t>
      </w:r>
      <w:proofErr w:type="spellStart"/>
      <w:r>
        <w:t>generadas</w:t>
      </w:r>
      <w:proofErr w:type="spellEnd"/>
      <w:r>
        <w:t xml:space="preserve"> de </w:t>
      </w:r>
      <w:proofErr w:type="spellStart"/>
      <w:r>
        <w:t>manera</w:t>
      </w:r>
      <w:proofErr w:type="spellEnd"/>
      <w:r>
        <w:t xml:space="preserve"> </w:t>
      </w:r>
      <w:proofErr w:type="spellStart"/>
      <w:r>
        <w:t>pseudoaleatoria</w:t>
      </w:r>
      <w:proofErr w:type="spellEnd"/>
      <w:r>
        <w:t xml:space="preserve"> o, por lo </w:t>
      </w:r>
      <w:proofErr w:type="spellStart"/>
      <w:r>
        <w:t>menos</w:t>
      </w:r>
      <w:proofErr w:type="spellEnd"/>
      <w:r>
        <w:t xml:space="preserve">, </w:t>
      </w:r>
      <w:proofErr w:type="spellStart"/>
      <w:r>
        <w:t>difícil</w:t>
      </w:r>
      <w:proofErr w:type="spellEnd"/>
      <w:r>
        <w:t xml:space="preserve"> de </w:t>
      </w:r>
      <w:proofErr w:type="spellStart"/>
      <w:r>
        <w:t>predecir</w:t>
      </w:r>
      <w:proofErr w:type="spellEnd"/>
      <w:r>
        <w:t xml:space="preserve">. </w:t>
      </w:r>
    </w:p>
    <w:p w14:paraId="5CEC154A" w14:textId="77777777" w:rsidR="00AF4DDE" w:rsidRDefault="00AF4DDE"/>
    <w:p w14:paraId="422157F6" w14:textId="143848D8" w:rsidR="00AF4DDE" w:rsidRDefault="00AF4DDE">
      <w:r>
        <w:t xml:space="preserve">El </w:t>
      </w:r>
      <w:proofErr w:type="spellStart"/>
      <w:r>
        <w:t>diseño</w:t>
      </w:r>
      <w:proofErr w:type="spellEnd"/>
      <w:r>
        <w:t xml:space="preserve"> de los </w:t>
      </w:r>
      <w:proofErr w:type="spellStart"/>
      <w:r>
        <w:t>diferentes</w:t>
      </w:r>
      <w:proofErr w:type="spellEnd"/>
      <w:r>
        <w:t xml:space="preserve"> </w:t>
      </w:r>
      <w:proofErr w:type="spellStart"/>
      <w:r>
        <w:t>módulos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 xml:space="preserve"> debe ser </w:t>
      </w:r>
      <w:proofErr w:type="spellStart"/>
      <w:r>
        <w:t>realizado</w:t>
      </w:r>
      <w:proofErr w:type="spellEnd"/>
      <w:r>
        <w:t xml:space="preserve"> de </w:t>
      </w:r>
      <w:proofErr w:type="spellStart"/>
      <w:r>
        <w:t>acuerdo</w:t>
      </w:r>
      <w:proofErr w:type="spellEnd"/>
      <w:r>
        <w:t xml:space="preserve"> con los </w:t>
      </w:r>
      <w:proofErr w:type="spellStart"/>
      <w:r>
        <w:t>procedimientos</w:t>
      </w:r>
      <w:proofErr w:type="spellEnd"/>
      <w:r>
        <w:t xml:space="preserve"> </w:t>
      </w:r>
      <w:proofErr w:type="spellStart"/>
      <w:r>
        <w:t>estudiados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clase</w:t>
      </w:r>
      <w:proofErr w:type="spellEnd"/>
      <w:r>
        <w:t xml:space="preserve">. Este es un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abierto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muchos</w:t>
      </w:r>
      <w:proofErr w:type="spellEnd"/>
      <w:r>
        <w:t xml:space="preserve"> </w:t>
      </w:r>
      <w:proofErr w:type="spellStart"/>
      <w:r>
        <w:t>sentidos</w:t>
      </w:r>
      <w:proofErr w:type="spellEnd"/>
      <w:r>
        <w:t xml:space="preserve">, por lo que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equipo</w:t>
      </w:r>
      <w:proofErr w:type="spellEnd"/>
      <w:r>
        <w:t xml:space="preserve"> </w:t>
      </w:r>
      <w:proofErr w:type="spellStart"/>
      <w:r>
        <w:t>recurrirá</w:t>
      </w:r>
      <w:proofErr w:type="spellEnd"/>
      <w:r>
        <w:t xml:space="preserve"> a </w:t>
      </w:r>
      <w:proofErr w:type="spellStart"/>
      <w:r>
        <w:t>su</w:t>
      </w:r>
      <w:proofErr w:type="spellEnd"/>
      <w:r>
        <w:t xml:space="preserve"> </w:t>
      </w:r>
      <w:proofErr w:type="spellStart"/>
      <w:r>
        <w:t>ingenio</w:t>
      </w:r>
      <w:proofErr w:type="spellEnd"/>
      <w:r>
        <w:t xml:space="preserve"> y </w:t>
      </w:r>
      <w:proofErr w:type="spellStart"/>
      <w:r>
        <w:t>creatividad</w:t>
      </w:r>
      <w:proofErr w:type="spellEnd"/>
      <w:r>
        <w:t xml:space="preserve"> para </w:t>
      </w:r>
      <w:proofErr w:type="spellStart"/>
      <w:r>
        <w:t>tomar</w:t>
      </w:r>
      <w:proofErr w:type="spellEnd"/>
      <w:r>
        <w:t xml:space="preserve"> </w:t>
      </w:r>
      <w:proofErr w:type="spellStart"/>
      <w:r>
        <w:t>decisiones</w:t>
      </w:r>
      <w:proofErr w:type="spellEnd"/>
      <w:r>
        <w:t xml:space="preserve"> de </w:t>
      </w:r>
      <w:proofErr w:type="spellStart"/>
      <w:r>
        <w:t>diseño</w:t>
      </w:r>
      <w:proofErr w:type="spellEnd"/>
      <w:r>
        <w:t xml:space="preserve">. </w:t>
      </w:r>
    </w:p>
    <w:p w14:paraId="4E4F3D17" w14:textId="77777777" w:rsidR="00AF4DDE" w:rsidRDefault="00AF4DDE"/>
    <w:p w14:paraId="11DCBF42" w14:textId="4B1D67BB" w:rsidR="007F6915" w:rsidRDefault="00AF4DDE">
      <w:pPr>
        <w:rPr>
          <w:lang w:val="es-ES"/>
        </w:rPr>
      </w:pPr>
      <w:r>
        <w:t xml:space="preserve">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secuencial</w:t>
      </w:r>
      <w:proofErr w:type="spellEnd"/>
      <w:r>
        <w:t xml:space="preserve"> </w:t>
      </w:r>
      <w:proofErr w:type="spellStart"/>
      <w:r>
        <w:t>tiene</w:t>
      </w:r>
      <w:proofErr w:type="spellEnd"/>
      <w:r>
        <w:t xml:space="preserve"> que ser </w:t>
      </w:r>
      <w:proofErr w:type="spellStart"/>
      <w:r>
        <w:t>simulado</w:t>
      </w:r>
      <w:proofErr w:type="spellEnd"/>
      <w:r>
        <w:t xml:space="preserve"> </w:t>
      </w:r>
      <w:proofErr w:type="spellStart"/>
      <w:r>
        <w:t>exhaustivamente</w:t>
      </w:r>
      <w:proofErr w:type="spellEnd"/>
      <w:r>
        <w:t xml:space="preserve"> con la </w:t>
      </w:r>
      <w:proofErr w:type="spellStart"/>
      <w:r>
        <w:t>misma</w:t>
      </w:r>
      <w:proofErr w:type="spellEnd"/>
      <w:r>
        <w:t xml:space="preserve"> </w:t>
      </w:r>
      <w:proofErr w:type="spellStart"/>
      <w:r>
        <w:t>herramienta</w:t>
      </w:r>
      <w:proofErr w:type="spellEnd"/>
      <w:r>
        <w:t xml:space="preserve"> para </w:t>
      </w:r>
      <w:proofErr w:type="spellStart"/>
      <w:r>
        <w:t>verificar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correcto</w:t>
      </w:r>
      <w:proofErr w:type="spellEnd"/>
      <w:r>
        <w:t xml:space="preserve"> </w:t>
      </w:r>
      <w:proofErr w:type="spellStart"/>
      <w:r>
        <w:t>funcionamiento</w:t>
      </w:r>
      <w:proofErr w:type="spellEnd"/>
      <w:r>
        <w:t>.</w:t>
      </w:r>
    </w:p>
    <w:p w14:paraId="5CA1FC53" w14:textId="77777777" w:rsidR="007F6915" w:rsidRDefault="007F6915">
      <w:pPr>
        <w:rPr>
          <w:lang w:val="es-ES"/>
        </w:rPr>
      </w:pPr>
    </w:p>
    <w:p w14:paraId="4D59E294" w14:textId="77777777" w:rsidR="007F6915" w:rsidRDefault="009D2E11">
      <w:pPr>
        <w:pStyle w:val="Ttulo1"/>
        <w:jc w:val="center"/>
      </w:pPr>
      <w:r>
        <w:t>Arquitecturas</w:t>
      </w:r>
    </w:p>
    <w:p w14:paraId="0C562D39" w14:textId="77777777" w:rsidR="007F6915" w:rsidRDefault="007F6915">
      <w:pPr>
        <w:rPr>
          <w:lang w:val="es-ES"/>
        </w:rPr>
      </w:pPr>
    </w:p>
    <w:p w14:paraId="120E47DF" w14:textId="77777777" w:rsidR="007F6915" w:rsidRDefault="009D2E11">
      <w:pPr>
        <w:pStyle w:val="Ttulo2"/>
        <w:rPr>
          <w:bCs w:val="0"/>
        </w:rPr>
      </w:pPr>
      <w:r>
        <w:rPr>
          <w:bCs w:val="0"/>
        </w:rPr>
        <w:t>Arquitectura de la solución</w:t>
      </w:r>
    </w:p>
    <w:p w14:paraId="48E80237" w14:textId="77777777" w:rsidR="007F6915" w:rsidRDefault="009D2E11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114300" distR="114300" wp14:anchorId="5BF0028B" wp14:editId="219E6544">
            <wp:extent cx="5271770" cy="2348865"/>
            <wp:effectExtent l="0" t="0" r="1270" b="13335"/>
            <wp:docPr id="2" name="Imagen 2" descr="arquitectura_solu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arquitectura_solució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C769" w14:textId="77777777" w:rsidR="007F6915" w:rsidRDefault="007F6915">
      <w:pPr>
        <w:jc w:val="center"/>
        <w:rPr>
          <w:lang w:val="es-ES"/>
        </w:rPr>
      </w:pPr>
    </w:p>
    <w:p w14:paraId="1753A8F1" w14:textId="77777777" w:rsidR="007F6915" w:rsidRDefault="007F6915">
      <w:pPr>
        <w:jc w:val="center"/>
        <w:rPr>
          <w:lang w:val="es-ES"/>
        </w:rPr>
      </w:pPr>
    </w:p>
    <w:p w14:paraId="7F84D5F3" w14:textId="77777777" w:rsidR="007F6915" w:rsidRDefault="007F6915">
      <w:pPr>
        <w:jc w:val="center"/>
        <w:rPr>
          <w:lang w:val="es-ES"/>
        </w:rPr>
      </w:pPr>
    </w:p>
    <w:p w14:paraId="2610D885" w14:textId="77777777" w:rsidR="007F6915" w:rsidRDefault="007F6915">
      <w:pPr>
        <w:jc w:val="center"/>
        <w:rPr>
          <w:lang w:val="es-ES"/>
        </w:rPr>
      </w:pPr>
    </w:p>
    <w:p w14:paraId="6F4F28ED" w14:textId="77777777" w:rsidR="007F6915" w:rsidRDefault="007F6915">
      <w:pPr>
        <w:jc w:val="center"/>
        <w:rPr>
          <w:lang w:val="es-ES"/>
        </w:rPr>
      </w:pPr>
    </w:p>
    <w:p w14:paraId="4AE1F84B" w14:textId="77777777" w:rsidR="007F6915" w:rsidRDefault="007F6915">
      <w:pPr>
        <w:jc w:val="center"/>
        <w:rPr>
          <w:lang w:val="es-ES"/>
        </w:rPr>
      </w:pPr>
    </w:p>
    <w:p w14:paraId="59FF3A2C" w14:textId="77777777" w:rsidR="007F6915" w:rsidRDefault="007F6915">
      <w:pPr>
        <w:jc w:val="center"/>
        <w:rPr>
          <w:lang w:val="es-ES"/>
        </w:rPr>
      </w:pPr>
    </w:p>
    <w:p w14:paraId="2F679D86" w14:textId="77777777" w:rsidR="007F6915" w:rsidRDefault="007F6915">
      <w:pPr>
        <w:jc w:val="center"/>
        <w:rPr>
          <w:lang w:val="es-ES"/>
        </w:rPr>
      </w:pPr>
    </w:p>
    <w:p w14:paraId="3512FAF7" w14:textId="77777777" w:rsidR="007F6915" w:rsidRDefault="007F6915">
      <w:pPr>
        <w:jc w:val="center"/>
        <w:rPr>
          <w:lang w:val="es-ES"/>
        </w:rPr>
      </w:pPr>
    </w:p>
    <w:p w14:paraId="3432B50A" w14:textId="77777777" w:rsidR="007F6915" w:rsidRDefault="007F6915">
      <w:pPr>
        <w:jc w:val="center"/>
        <w:rPr>
          <w:lang w:val="es-ES"/>
        </w:rPr>
      </w:pPr>
    </w:p>
    <w:p w14:paraId="18581C46" w14:textId="77777777" w:rsidR="007F6915" w:rsidRDefault="009D2E11">
      <w:pPr>
        <w:pStyle w:val="Ttulo2"/>
        <w:rPr>
          <w:bCs w:val="0"/>
        </w:rPr>
      </w:pPr>
      <w:r>
        <w:rPr>
          <w:bCs w:val="0"/>
        </w:rPr>
        <w:t>Arquitectura del Diseño de Circuito</w:t>
      </w:r>
    </w:p>
    <w:p w14:paraId="07416287" w14:textId="77777777" w:rsidR="007F6915" w:rsidRDefault="007F6915">
      <w:pPr>
        <w:rPr>
          <w:lang w:val="es-ES"/>
        </w:rPr>
      </w:pPr>
    </w:p>
    <w:p w14:paraId="726D9840" w14:textId="77777777" w:rsidR="007F6915" w:rsidRDefault="009D2E11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114300" distR="114300" wp14:anchorId="549FA237" wp14:editId="0B1F00E2">
            <wp:extent cx="5251450" cy="2931795"/>
            <wp:effectExtent l="0" t="0" r="6350" b="9525"/>
            <wp:docPr id="4" name="Imagen 4" descr="arquitectura-circu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arquitectura-circuit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CCD4" w14:textId="77777777" w:rsidR="007F6915" w:rsidRDefault="007F6915">
      <w:pPr>
        <w:jc w:val="center"/>
        <w:rPr>
          <w:lang w:val="es-ES"/>
        </w:rPr>
      </w:pPr>
    </w:p>
    <w:p w14:paraId="759CCB56" w14:textId="77777777" w:rsidR="007F6915" w:rsidRDefault="007F6915">
      <w:pPr>
        <w:jc w:val="both"/>
        <w:rPr>
          <w:lang w:val="es-ES"/>
        </w:rPr>
      </w:pPr>
    </w:p>
    <w:p w14:paraId="1B3198DB" w14:textId="77777777" w:rsidR="007F6915" w:rsidRDefault="007F6915">
      <w:pPr>
        <w:jc w:val="both"/>
        <w:rPr>
          <w:lang w:val="es-ES"/>
        </w:rPr>
      </w:pPr>
    </w:p>
    <w:p w14:paraId="58C1D1B7" w14:textId="77777777" w:rsidR="007F6915" w:rsidRDefault="007F6915">
      <w:pPr>
        <w:jc w:val="both"/>
        <w:rPr>
          <w:lang w:val="es-ES"/>
        </w:rPr>
      </w:pPr>
    </w:p>
    <w:p w14:paraId="1E973040" w14:textId="77777777" w:rsidR="007F6915" w:rsidRDefault="007F6915">
      <w:pPr>
        <w:jc w:val="both"/>
        <w:rPr>
          <w:lang w:val="es-ES"/>
        </w:rPr>
      </w:pPr>
    </w:p>
    <w:p w14:paraId="2922C7C4" w14:textId="77777777" w:rsidR="007F6915" w:rsidRDefault="007F6915">
      <w:pPr>
        <w:jc w:val="both"/>
        <w:rPr>
          <w:lang w:val="es-ES"/>
        </w:rPr>
      </w:pPr>
    </w:p>
    <w:p w14:paraId="36566CBE" w14:textId="77777777" w:rsidR="007F6915" w:rsidRDefault="007F6915">
      <w:pPr>
        <w:jc w:val="both"/>
        <w:rPr>
          <w:lang w:val="es-ES"/>
        </w:rPr>
      </w:pPr>
    </w:p>
    <w:p w14:paraId="2C9673E4" w14:textId="77777777" w:rsidR="007F6915" w:rsidRDefault="007F6915">
      <w:pPr>
        <w:jc w:val="both"/>
        <w:rPr>
          <w:lang w:val="es-ES"/>
        </w:rPr>
      </w:pPr>
    </w:p>
    <w:p w14:paraId="22E8B484" w14:textId="77777777" w:rsidR="007F6915" w:rsidRDefault="007F6915">
      <w:pPr>
        <w:jc w:val="both"/>
        <w:rPr>
          <w:lang w:val="es-ES"/>
        </w:rPr>
      </w:pPr>
    </w:p>
    <w:p w14:paraId="5461F8C1" w14:textId="77777777" w:rsidR="007F6915" w:rsidRDefault="007F6915">
      <w:pPr>
        <w:jc w:val="both"/>
        <w:rPr>
          <w:lang w:val="es-ES"/>
        </w:rPr>
      </w:pPr>
    </w:p>
    <w:p w14:paraId="4D90E4EC" w14:textId="77777777" w:rsidR="007F6915" w:rsidRDefault="007F6915">
      <w:pPr>
        <w:jc w:val="both"/>
        <w:rPr>
          <w:lang w:val="es-ES"/>
        </w:rPr>
      </w:pPr>
    </w:p>
    <w:p w14:paraId="4AAAFF49" w14:textId="77777777" w:rsidR="007F6915" w:rsidRDefault="007F6915">
      <w:pPr>
        <w:jc w:val="both"/>
        <w:rPr>
          <w:lang w:val="es-ES"/>
        </w:rPr>
      </w:pPr>
    </w:p>
    <w:p w14:paraId="1D106D49" w14:textId="77777777" w:rsidR="007F6915" w:rsidRDefault="007F6915">
      <w:pPr>
        <w:jc w:val="both"/>
        <w:rPr>
          <w:lang w:val="es-ES"/>
        </w:rPr>
      </w:pPr>
    </w:p>
    <w:p w14:paraId="1A3D543A" w14:textId="77777777" w:rsidR="007F6915" w:rsidRDefault="007F6915">
      <w:pPr>
        <w:jc w:val="both"/>
        <w:rPr>
          <w:lang w:val="es-ES"/>
        </w:rPr>
      </w:pPr>
    </w:p>
    <w:p w14:paraId="3DD4EC38" w14:textId="77777777" w:rsidR="007F6915" w:rsidRDefault="007F6915">
      <w:pPr>
        <w:jc w:val="both"/>
        <w:rPr>
          <w:lang w:val="es-ES"/>
        </w:rPr>
      </w:pPr>
    </w:p>
    <w:p w14:paraId="2C76EE32" w14:textId="77777777" w:rsidR="007F6915" w:rsidRDefault="007F6915">
      <w:pPr>
        <w:jc w:val="both"/>
        <w:rPr>
          <w:lang w:val="es-ES"/>
        </w:rPr>
      </w:pPr>
    </w:p>
    <w:p w14:paraId="699CC370" w14:textId="77777777" w:rsidR="007F6915" w:rsidRDefault="007F6915">
      <w:pPr>
        <w:jc w:val="both"/>
        <w:rPr>
          <w:lang w:val="es-ES"/>
        </w:rPr>
      </w:pPr>
    </w:p>
    <w:p w14:paraId="3E028045" w14:textId="77777777" w:rsidR="007F6915" w:rsidRDefault="007F6915">
      <w:pPr>
        <w:jc w:val="both"/>
        <w:rPr>
          <w:lang w:val="es-ES"/>
        </w:rPr>
      </w:pPr>
    </w:p>
    <w:p w14:paraId="00FFB614" w14:textId="77777777" w:rsidR="007F6915" w:rsidRDefault="007F6915">
      <w:pPr>
        <w:jc w:val="both"/>
        <w:rPr>
          <w:lang w:val="es-ES"/>
        </w:rPr>
      </w:pPr>
    </w:p>
    <w:p w14:paraId="6CF8DD07" w14:textId="77777777" w:rsidR="007F6915" w:rsidRDefault="007F6915">
      <w:pPr>
        <w:jc w:val="both"/>
        <w:rPr>
          <w:lang w:val="es-ES"/>
        </w:rPr>
      </w:pPr>
    </w:p>
    <w:p w14:paraId="2244457D" w14:textId="77777777" w:rsidR="007F6915" w:rsidRDefault="007F6915">
      <w:pPr>
        <w:jc w:val="both"/>
        <w:rPr>
          <w:lang w:val="es-ES"/>
        </w:rPr>
      </w:pPr>
    </w:p>
    <w:p w14:paraId="302A99AA" w14:textId="77777777" w:rsidR="007F6915" w:rsidRDefault="007F6915">
      <w:pPr>
        <w:jc w:val="both"/>
        <w:rPr>
          <w:lang w:val="es-ES"/>
        </w:rPr>
      </w:pPr>
    </w:p>
    <w:p w14:paraId="6D55CCA5" w14:textId="77777777" w:rsidR="007F6915" w:rsidRDefault="007F6915">
      <w:pPr>
        <w:jc w:val="both"/>
        <w:rPr>
          <w:lang w:val="es-ES"/>
        </w:rPr>
      </w:pPr>
    </w:p>
    <w:p w14:paraId="0F98D77F" w14:textId="77777777" w:rsidR="007F6915" w:rsidRDefault="007F6915">
      <w:pPr>
        <w:jc w:val="both"/>
        <w:rPr>
          <w:lang w:val="es-ES"/>
        </w:rPr>
      </w:pPr>
    </w:p>
    <w:p w14:paraId="758FD8DB" w14:textId="77777777" w:rsidR="007F6915" w:rsidRDefault="007F6915">
      <w:pPr>
        <w:jc w:val="both"/>
        <w:rPr>
          <w:lang w:val="es-ES"/>
        </w:rPr>
      </w:pPr>
    </w:p>
    <w:p w14:paraId="2A7F52D4" w14:textId="77777777" w:rsidR="007F6915" w:rsidRDefault="007F6915">
      <w:pPr>
        <w:jc w:val="both"/>
        <w:rPr>
          <w:lang w:val="es-ES"/>
        </w:rPr>
      </w:pPr>
    </w:p>
    <w:p w14:paraId="71995FDC" w14:textId="77777777" w:rsidR="007F6915" w:rsidRDefault="007F6915">
      <w:pPr>
        <w:jc w:val="both"/>
        <w:rPr>
          <w:lang w:val="es-ES"/>
        </w:rPr>
      </w:pPr>
    </w:p>
    <w:p w14:paraId="23FF7AC0" w14:textId="77777777" w:rsidR="007F6915" w:rsidRDefault="007F6915">
      <w:pPr>
        <w:jc w:val="both"/>
        <w:rPr>
          <w:lang w:val="es-ES"/>
        </w:rPr>
      </w:pPr>
    </w:p>
    <w:p w14:paraId="1B14ED19" w14:textId="77777777" w:rsidR="007F6915" w:rsidRDefault="007F6915">
      <w:pPr>
        <w:jc w:val="both"/>
        <w:rPr>
          <w:lang w:val="es-ES"/>
        </w:rPr>
      </w:pPr>
    </w:p>
    <w:p w14:paraId="0CD8874A" w14:textId="77777777" w:rsidR="007F6915" w:rsidRDefault="007F6915">
      <w:pPr>
        <w:jc w:val="both"/>
        <w:rPr>
          <w:lang w:val="es-ES"/>
        </w:rPr>
      </w:pPr>
    </w:p>
    <w:p w14:paraId="69CAE5FE" w14:textId="77777777" w:rsidR="007F6915" w:rsidRDefault="007F6915">
      <w:pPr>
        <w:jc w:val="both"/>
        <w:rPr>
          <w:lang w:val="es-ES"/>
        </w:rPr>
      </w:pPr>
    </w:p>
    <w:p w14:paraId="27E61F63" w14:textId="77777777" w:rsidR="007F6915" w:rsidRDefault="009D2E11">
      <w:pPr>
        <w:pStyle w:val="Ttulo1"/>
        <w:jc w:val="center"/>
      </w:pPr>
      <w:r>
        <w:lastRenderedPageBreak/>
        <w:t>Decisiones de Diseño</w:t>
      </w:r>
    </w:p>
    <w:p w14:paraId="424ED1D6" w14:textId="77777777" w:rsidR="007F6915" w:rsidRDefault="007F6915">
      <w:pPr>
        <w:jc w:val="both"/>
        <w:rPr>
          <w:lang w:val="es-ES"/>
        </w:rPr>
      </w:pPr>
    </w:p>
    <w:p w14:paraId="64D4D369" w14:textId="37344DA3" w:rsidR="007F6915" w:rsidRDefault="009D2E11">
      <w:pPr>
        <w:jc w:val="both"/>
        <w:rPr>
          <w:lang w:val="es-ES"/>
        </w:rPr>
      </w:pPr>
      <w:r>
        <w:rPr>
          <w:lang w:val="es-ES"/>
        </w:rPr>
        <w:t xml:space="preserve">Se ha tomado diferentes decisiones con respecto al diseño del circuito para llegar a </w:t>
      </w:r>
      <w:r w:rsidR="008454C5">
        <w:rPr>
          <w:lang w:val="es-ES"/>
        </w:rPr>
        <w:t>una funcionalidad que se asemeje a lo que se expone en el problema</w:t>
      </w:r>
      <w:r>
        <w:rPr>
          <w:lang w:val="es-ES"/>
        </w:rPr>
        <w:t xml:space="preserve">. </w:t>
      </w:r>
    </w:p>
    <w:p w14:paraId="6C9336E9" w14:textId="66AE7A89" w:rsidR="008454C5" w:rsidRDefault="008454C5">
      <w:pPr>
        <w:jc w:val="both"/>
        <w:rPr>
          <w:lang w:val="es-ES"/>
        </w:rPr>
      </w:pPr>
    </w:p>
    <w:p w14:paraId="53BF46B9" w14:textId="2AA4EAEF" w:rsidR="007F6915" w:rsidRDefault="00F43F2E" w:rsidP="009D2E11">
      <w:pPr>
        <w:numPr>
          <w:ilvl w:val="0"/>
          <w:numId w:val="12"/>
        </w:numPr>
        <w:jc w:val="both"/>
        <w:rPr>
          <w:lang w:val="es-ES"/>
        </w:rPr>
      </w:pPr>
      <w:r>
        <w:rPr>
          <w:lang w:val="es-ES"/>
        </w:rPr>
        <w:t xml:space="preserve">Se decide crear un circuito combinacional </w:t>
      </w:r>
      <w:r w:rsidR="009D2E11">
        <w:rPr>
          <w:lang w:val="es-ES"/>
        </w:rPr>
        <w:t xml:space="preserve">convertir valores de 4 bits en valores de 7 bits correspondientes a 7 Segmentos, el cual dicho componente se usará para mostrar los valores del contador. Este componente se llama: </w:t>
      </w:r>
      <w:proofErr w:type="spellStart"/>
      <w:r w:rsidR="009D2E11">
        <w:rPr>
          <w:b/>
          <w:bCs/>
          <w:lang w:val="es-ES"/>
        </w:rPr>
        <w:t>seven_segment</w:t>
      </w:r>
      <w:proofErr w:type="spellEnd"/>
      <w:r w:rsidR="009D2E11">
        <w:rPr>
          <w:lang w:val="es-ES"/>
        </w:rPr>
        <w:t>.</w:t>
      </w:r>
    </w:p>
    <w:p w14:paraId="13D58B53" w14:textId="77777777" w:rsidR="009D2E11" w:rsidRPr="009D2E11" w:rsidRDefault="009D2E11" w:rsidP="009D2E11">
      <w:pPr>
        <w:numPr>
          <w:ilvl w:val="0"/>
          <w:numId w:val="12"/>
        </w:numPr>
        <w:jc w:val="both"/>
        <w:rPr>
          <w:lang w:val="es-ES"/>
        </w:rPr>
      </w:pPr>
    </w:p>
    <w:p w14:paraId="36B884C3" w14:textId="77777777" w:rsidR="009D2E11" w:rsidRDefault="009D2E11">
      <w:pPr>
        <w:jc w:val="both"/>
        <w:rPr>
          <w:lang w:val="es-ES"/>
        </w:rPr>
      </w:pPr>
    </w:p>
    <w:p w14:paraId="444CF60A" w14:textId="57156F99" w:rsidR="009D2E11" w:rsidRDefault="009D2E11" w:rsidP="009D2E11">
      <w:pPr>
        <w:jc w:val="both"/>
        <w:rPr>
          <w:lang w:val="es-ES"/>
        </w:rPr>
      </w:pPr>
    </w:p>
    <w:p w14:paraId="6C091067" w14:textId="77777777" w:rsidR="007F6915" w:rsidRDefault="009D2E11">
      <w:pPr>
        <w:numPr>
          <w:ilvl w:val="0"/>
          <w:numId w:val="12"/>
        </w:numPr>
        <w:jc w:val="both"/>
        <w:rPr>
          <w:lang w:val="es-ES"/>
        </w:rPr>
      </w:pPr>
      <w:r>
        <w:rPr>
          <w:lang w:val="es-ES"/>
        </w:rPr>
        <w:t xml:space="preserve">Se usa separadores de bits para enlazar por medio de un único cable los diferentes componentes o </w:t>
      </w:r>
      <w:proofErr w:type="spellStart"/>
      <w:r>
        <w:rPr>
          <w:lang w:val="es-ES"/>
        </w:rPr>
        <w:t>decoders</w:t>
      </w:r>
      <w:proofErr w:type="spellEnd"/>
      <w:r>
        <w:rPr>
          <w:lang w:val="es-ES"/>
        </w:rPr>
        <w:t xml:space="preserve"> tal y como la arquitectu</w:t>
      </w:r>
      <w:r>
        <w:rPr>
          <w:lang w:val="es-ES"/>
        </w:rPr>
        <w:t>ra propuesta lo exige.</w:t>
      </w:r>
    </w:p>
    <w:p w14:paraId="32C74085" w14:textId="77777777" w:rsidR="007F6915" w:rsidRDefault="009D2E11">
      <w:pPr>
        <w:numPr>
          <w:ilvl w:val="0"/>
          <w:numId w:val="12"/>
        </w:numPr>
        <w:jc w:val="both"/>
        <w:rPr>
          <w:lang w:val="es-ES"/>
        </w:rPr>
      </w:pPr>
      <w:r>
        <w:rPr>
          <w:lang w:val="es-ES"/>
        </w:rPr>
        <w:t xml:space="preserve">Se crea un componente </w:t>
      </w:r>
      <w:proofErr w:type="spellStart"/>
      <w:r>
        <w:rPr>
          <w:lang w:val="es-ES"/>
        </w:rPr>
        <w:t>Display_decoder</w:t>
      </w:r>
      <w:proofErr w:type="spellEnd"/>
      <w:r>
        <w:rPr>
          <w:lang w:val="es-ES"/>
        </w:rPr>
        <w:t xml:space="preserve"> para instanciar los 4 </w:t>
      </w:r>
      <w:proofErr w:type="spellStart"/>
      <w:r>
        <w:rPr>
          <w:lang w:val="es-ES"/>
        </w:rPr>
        <w:t>displays</w:t>
      </w:r>
      <w:proofErr w:type="spellEnd"/>
      <w:r>
        <w:rPr>
          <w:lang w:val="es-ES"/>
        </w:rPr>
        <w:t xml:space="preserve"> requeridos en la solución y este se crea también teniendo en cuenta el punto 1 anterior.</w:t>
      </w:r>
    </w:p>
    <w:p w14:paraId="210306F5" w14:textId="77777777" w:rsidR="007F6915" w:rsidRDefault="009D2E11">
      <w:pPr>
        <w:numPr>
          <w:ilvl w:val="0"/>
          <w:numId w:val="12"/>
        </w:numPr>
        <w:jc w:val="both"/>
        <w:rPr>
          <w:lang w:val="es-ES"/>
        </w:rPr>
      </w:pPr>
      <w:r>
        <w:rPr>
          <w:lang w:val="es-ES"/>
        </w:rPr>
        <w:t xml:space="preserve">Se crean componentes principales: </w:t>
      </w:r>
      <w:proofErr w:type="spellStart"/>
      <w:r>
        <w:rPr>
          <w:b/>
          <w:bCs/>
          <w:lang w:val="es-ES"/>
        </w:rPr>
        <w:t>Movement</w:t>
      </w:r>
      <w:proofErr w:type="spellEnd"/>
      <w:r>
        <w:rPr>
          <w:b/>
          <w:bCs/>
          <w:lang w:val="es-ES"/>
        </w:rPr>
        <w:t xml:space="preserve"> control </w:t>
      </w:r>
      <w:proofErr w:type="spellStart"/>
      <w:r>
        <w:rPr>
          <w:b/>
          <w:bCs/>
          <w:lang w:val="es-ES"/>
        </w:rPr>
        <w:t>decoder</w:t>
      </w:r>
      <w:proofErr w:type="spellEnd"/>
      <w:r>
        <w:rPr>
          <w:lang w:val="es-ES"/>
        </w:rPr>
        <w:t xml:space="preserve">, </w:t>
      </w:r>
      <w:proofErr w:type="spellStart"/>
      <w:r>
        <w:rPr>
          <w:b/>
          <w:bCs/>
          <w:lang w:val="es-ES"/>
        </w:rPr>
        <w:t>Binary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to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two</w:t>
      </w:r>
      <w:proofErr w:type="spellEnd"/>
      <w:r>
        <w:rPr>
          <w:b/>
          <w:bCs/>
          <w:lang w:val="es-ES"/>
        </w:rPr>
        <w:t xml:space="preserve"> 7</w:t>
      </w:r>
      <w:r>
        <w:rPr>
          <w:b/>
          <w:bCs/>
          <w:lang w:val="es-ES"/>
        </w:rPr>
        <w:t xml:space="preserve">-segment </w:t>
      </w:r>
      <w:proofErr w:type="spellStart"/>
      <w:r>
        <w:rPr>
          <w:b/>
          <w:bCs/>
          <w:lang w:val="es-ES"/>
        </w:rPr>
        <w:t>decoder</w:t>
      </w:r>
      <w:proofErr w:type="spellEnd"/>
      <w:r>
        <w:rPr>
          <w:lang w:val="es-ES"/>
        </w:rPr>
        <w:t xml:space="preserve">, </w:t>
      </w:r>
      <w:proofErr w:type="spellStart"/>
      <w:r>
        <w:rPr>
          <w:b/>
          <w:bCs/>
          <w:lang w:val="es-ES"/>
        </w:rPr>
        <w:t>Action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decoder</w:t>
      </w:r>
      <w:proofErr w:type="spellEnd"/>
      <w:r>
        <w:rPr>
          <w:b/>
          <w:bCs/>
          <w:lang w:val="es-ES"/>
        </w:rPr>
        <w:t xml:space="preserve">. </w:t>
      </w:r>
      <w:r>
        <w:rPr>
          <w:lang w:val="es-ES"/>
        </w:rPr>
        <w:t>Los cuales cada uno instancia sub componentes o circuitos combinacionales previamente diseñados.</w:t>
      </w:r>
    </w:p>
    <w:p w14:paraId="0C2EBA47" w14:textId="77777777" w:rsidR="007F6915" w:rsidRDefault="009D2E11">
      <w:pPr>
        <w:numPr>
          <w:ilvl w:val="0"/>
          <w:numId w:val="12"/>
        </w:numPr>
        <w:jc w:val="both"/>
        <w:rPr>
          <w:lang w:val="es-ES"/>
        </w:rPr>
      </w:pPr>
      <w:r>
        <w:rPr>
          <w:lang w:val="es-ES"/>
        </w:rPr>
        <w:t xml:space="preserve">De acuerdo al problema #2 que me correspondió, se toma el número mayor usado en este problema el cual es el: </w:t>
      </w:r>
      <w:r>
        <w:rPr>
          <w:b/>
          <w:bCs/>
          <w:lang w:val="es-ES"/>
        </w:rPr>
        <w:t xml:space="preserve">63 </w:t>
      </w:r>
      <w:r>
        <w:rPr>
          <w:lang w:val="es-ES"/>
        </w:rPr>
        <w:t>que en binari</w:t>
      </w:r>
      <w:r>
        <w:rPr>
          <w:lang w:val="es-ES"/>
        </w:rPr>
        <w:t xml:space="preserve">o corresponde a </w:t>
      </w:r>
      <w:r>
        <w:rPr>
          <w:b/>
          <w:bCs/>
          <w:lang w:val="es-ES"/>
        </w:rPr>
        <w:t xml:space="preserve">111111 </w:t>
      </w:r>
      <w:r>
        <w:rPr>
          <w:lang w:val="es-ES"/>
        </w:rPr>
        <w:t xml:space="preserve">igual a </w:t>
      </w:r>
      <w:r>
        <w:rPr>
          <w:b/>
          <w:bCs/>
          <w:lang w:val="es-ES"/>
        </w:rPr>
        <w:t xml:space="preserve">6 bits. </w:t>
      </w:r>
      <w:r>
        <w:rPr>
          <w:lang w:val="es-ES"/>
        </w:rPr>
        <w:t>Partiendo de esto, decido que la entrada de datos del robot será de 6 bits.</w:t>
      </w:r>
    </w:p>
    <w:p w14:paraId="77ACDE07" w14:textId="77777777" w:rsidR="007F6915" w:rsidRDefault="009D2E11">
      <w:pPr>
        <w:numPr>
          <w:ilvl w:val="0"/>
          <w:numId w:val="12"/>
        </w:numPr>
        <w:jc w:val="both"/>
        <w:rPr>
          <w:lang w:val="es-ES"/>
        </w:rPr>
      </w:pPr>
      <w:r>
        <w:rPr>
          <w:lang w:val="es-ES"/>
        </w:rPr>
        <w:t xml:space="preserve">Para tener una consistencia de datos, las entradas de los componentes: </w:t>
      </w:r>
      <w:proofErr w:type="spellStart"/>
      <w:r>
        <w:rPr>
          <w:b/>
          <w:bCs/>
          <w:lang w:val="es-ES"/>
        </w:rPr>
        <w:t>Binary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to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two</w:t>
      </w:r>
      <w:proofErr w:type="spellEnd"/>
      <w:r>
        <w:rPr>
          <w:b/>
          <w:bCs/>
          <w:lang w:val="es-ES"/>
        </w:rPr>
        <w:t xml:space="preserve"> 7-segment </w:t>
      </w:r>
      <w:proofErr w:type="spellStart"/>
      <w:r>
        <w:rPr>
          <w:b/>
          <w:bCs/>
          <w:lang w:val="es-ES"/>
        </w:rPr>
        <w:t>decoder</w:t>
      </w:r>
      <w:proofErr w:type="spellEnd"/>
      <w:r>
        <w:rPr>
          <w:lang w:val="es-ES"/>
        </w:rPr>
        <w:t xml:space="preserve"> y </w:t>
      </w:r>
      <w:proofErr w:type="spellStart"/>
      <w:r>
        <w:rPr>
          <w:b/>
          <w:bCs/>
          <w:lang w:val="es-ES"/>
        </w:rPr>
        <w:t>Movement</w:t>
      </w:r>
      <w:proofErr w:type="spellEnd"/>
      <w:r>
        <w:rPr>
          <w:b/>
          <w:bCs/>
          <w:lang w:val="es-ES"/>
        </w:rPr>
        <w:t xml:space="preserve"> control </w:t>
      </w:r>
      <w:proofErr w:type="spellStart"/>
      <w:r>
        <w:rPr>
          <w:b/>
          <w:bCs/>
          <w:lang w:val="es-ES"/>
        </w:rPr>
        <w:t>decoder</w:t>
      </w:r>
      <w:proofErr w:type="spellEnd"/>
      <w:r>
        <w:rPr>
          <w:lang w:val="es-ES"/>
        </w:rPr>
        <w:t xml:space="preserve"> corresponde</w:t>
      </w:r>
      <w:r>
        <w:rPr>
          <w:lang w:val="es-ES"/>
        </w:rPr>
        <w:t>n a 6 bits incluyendo la entrada de los sub circuitos combinacionales que contienen estos.</w:t>
      </w:r>
    </w:p>
    <w:p w14:paraId="3DCEA123" w14:textId="77777777" w:rsidR="007F6915" w:rsidRDefault="009D2E11">
      <w:pPr>
        <w:numPr>
          <w:ilvl w:val="0"/>
          <w:numId w:val="12"/>
        </w:numPr>
        <w:jc w:val="both"/>
        <w:rPr>
          <w:lang w:val="es-ES"/>
        </w:rPr>
      </w:pPr>
      <w:r>
        <w:rPr>
          <w:lang w:val="es-ES"/>
        </w:rPr>
        <w:t xml:space="preserve">El diseño de los sub circuitos combinacionales se hacen partiendo de tablas de verdad con entradas de 6 bits para todos sus circuitos, excepto para el circuito </w:t>
      </w:r>
      <w:proofErr w:type="spellStart"/>
      <w:r>
        <w:rPr>
          <w:b/>
          <w:bCs/>
          <w:lang w:val="es-ES"/>
        </w:rPr>
        <w:t>Circuit_Action_Decoder</w:t>
      </w:r>
      <w:proofErr w:type="spellEnd"/>
      <w:r>
        <w:rPr>
          <w:b/>
          <w:bCs/>
          <w:lang w:val="es-ES"/>
        </w:rPr>
        <w:t xml:space="preserve"> </w:t>
      </w:r>
      <w:r>
        <w:rPr>
          <w:lang w:val="es-ES"/>
        </w:rPr>
        <w:t xml:space="preserve">(que es el mismo componente </w:t>
      </w:r>
      <w:proofErr w:type="spellStart"/>
      <w:r>
        <w:rPr>
          <w:b/>
          <w:bCs/>
          <w:lang w:val="es-ES"/>
        </w:rPr>
        <w:t>Action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Decoder</w:t>
      </w:r>
      <w:proofErr w:type="spellEnd"/>
      <w:r>
        <w:rPr>
          <w:lang w:val="es-ES"/>
        </w:rPr>
        <w:t>) debido a que la entrada de es</w:t>
      </w:r>
      <w:r>
        <w:rPr>
          <w:lang w:val="es-ES"/>
        </w:rPr>
        <w:t>te será en 2 bits.</w:t>
      </w:r>
    </w:p>
    <w:p w14:paraId="3B089973" w14:textId="77777777" w:rsidR="007F6915" w:rsidRDefault="007F6915">
      <w:pPr>
        <w:jc w:val="both"/>
        <w:rPr>
          <w:lang w:val="es-ES"/>
        </w:rPr>
      </w:pPr>
    </w:p>
    <w:p w14:paraId="53F3B388" w14:textId="77777777" w:rsidR="007F6915" w:rsidRDefault="007F6915">
      <w:pPr>
        <w:jc w:val="both"/>
        <w:rPr>
          <w:lang w:val="es-ES"/>
        </w:rPr>
      </w:pPr>
    </w:p>
    <w:p w14:paraId="473B51AE" w14:textId="77777777" w:rsidR="007F6915" w:rsidRDefault="007F6915">
      <w:pPr>
        <w:jc w:val="both"/>
        <w:rPr>
          <w:lang w:val="es-ES"/>
        </w:rPr>
      </w:pPr>
    </w:p>
    <w:p w14:paraId="49B961EB" w14:textId="77777777" w:rsidR="007F6915" w:rsidRDefault="007F6915">
      <w:pPr>
        <w:jc w:val="both"/>
        <w:rPr>
          <w:lang w:val="es-ES"/>
        </w:rPr>
      </w:pPr>
    </w:p>
    <w:p w14:paraId="67EE48D0" w14:textId="77777777" w:rsidR="007F6915" w:rsidRDefault="007F6915">
      <w:pPr>
        <w:jc w:val="both"/>
        <w:rPr>
          <w:lang w:val="es-ES"/>
        </w:rPr>
      </w:pPr>
    </w:p>
    <w:p w14:paraId="3B6C489A" w14:textId="77777777" w:rsidR="007F6915" w:rsidRDefault="007F6915">
      <w:pPr>
        <w:jc w:val="both"/>
        <w:rPr>
          <w:lang w:val="es-ES"/>
        </w:rPr>
      </w:pPr>
    </w:p>
    <w:p w14:paraId="442A0B25" w14:textId="77777777" w:rsidR="007F6915" w:rsidRDefault="007F6915">
      <w:pPr>
        <w:jc w:val="both"/>
        <w:rPr>
          <w:lang w:val="es-ES"/>
        </w:rPr>
      </w:pPr>
    </w:p>
    <w:p w14:paraId="1BFA640F" w14:textId="77777777" w:rsidR="007F6915" w:rsidRDefault="007F6915">
      <w:pPr>
        <w:jc w:val="both"/>
        <w:rPr>
          <w:lang w:val="es-ES"/>
        </w:rPr>
      </w:pPr>
    </w:p>
    <w:p w14:paraId="6FDD5037" w14:textId="77777777" w:rsidR="007F6915" w:rsidRDefault="007F6915">
      <w:pPr>
        <w:jc w:val="both"/>
        <w:rPr>
          <w:lang w:val="es-ES"/>
        </w:rPr>
      </w:pPr>
    </w:p>
    <w:p w14:paraId="185B33BC" w14:textId="77777777" w:rsidR="007F6915" w:rsidRDefault="007F6915">
      <w:pPr>
        <w:jc w:val="both"/>
        <w:rPr>
          <w:lang w:val="es-ES"/>
        </w:rPr>
      </w:pPr>
    </w:p>
    <w:p w14:paraId="7DDC808B" w14:textId="77777777" w:rsidR="007F6915" w:rsidRDefault="007F6915">
      <w:pPr>
        <w:jc w:val="both"/>
        <w:rPr>
          <w:lang w:val="es-ES"/>
        </w:rPr>
      </w:pPr>
    </w:p>
    <w:p w14:paraId="0F3C5F1E" w14:textId="77777777" w:rsidR="007F6915" w:rsidRDefault="007F6915">
      <w:pPr>
        <w:jc w:val="both"/>
        <w:rPr>
          <w:lang w:val="es-ES"/>
        </w:rPr>
      </w:pPr>
    </w:p>
    <w:p w14:paraId="1A19B6E0" w14:textId="77777777" w:rsidR="007F6915" w:rsidRDefault="007F6915">
      <w:pPr>
        <w:jc w:val="both"/>
        <w:rPr>
          <w:lang w:val="es-ES"/>
        </w:rPr>
      </w:pPr>
    </w:p>
    <w:p w14:paraId="678972F5" w14:textId="77777777" w:rsidR="007F6915" w:rsidRDefault="007F6915">
      <w:pPr>
        <w:jc w:val="both"/>
        <w:rPr>
          <w:lang w:val="es-ES"/>
        </w:rPr>
      </w:pPr>
    </w:p>
    <w:p w14:paraId="1F0C1B10" w14:textId="77777777" w:rsidR="007F6915" w:rsidRDefault="007F6915">
      <w:pPr>
        <w:jc w:val="both"/>
        <w:rPr>
          <w:lang w:val="es-ES"/>
        </w:rPr>
      </w:pPr>
    </w:p>
    <w:p w14:paraId="2E770A88" w14:textId="77777777" w:rsidR="007F6915" w:rsidRDefault="007F6915">
      <w:pPr>
        <w:jc w:val="both"/>
        <w:rPr>
          <w:lang w:val="es-ES"/>
        </w:rPr>
      </w:pPr>
    </w:p>
    <w:p w14:paraId="27DBD574" w14:textId="77777777" w:rsidR="007F6915" w:rsidRDefault="007F6915">
      <w:pPr>
        <w:jc w:val="both"/>
        <w:rPr>
          <w:lang w:val="es-ES"/>
        </w:rPr>
      </w:pPr>
    </w:p>
    <w:p w14:paraId="37989902" w14:textId="77777777" w:rsidR="007F6915" w:rsidRDefault="007F6915">
      <w:pPr>
        <w:jc w:val="both"/>
        <w:rPr>
          <w:lang w:val="es-ES"/>
        </w:rPr>
      </w:pPr>
    </w:p>
    <w:p w14:paraId="7432C1B5" w14:textId="77777777" w:rsidR="007F6915" w:rsidRDefault="007F6915">
      <w:pPr>
        <w:jc w:val="both"/>
        <w:rPr>
          <w:lang w:val="es-ES"/>
        </w:rPr>
      </w:pPr>
    </w:p>
    <w:p w14:paraId="5A3E30BE" w14:textId="77777777" w:rsidR="007F6915" w:rsidRDefault="007F6915">
      <w:pPr>
        <w:jc w:val="both"/>
        <w:rPr>
          <w:lang w:val="es-ES"/>
        </w:rPr>
      </w:pPr>
    </w:p>
    <w:p w14:paraId="1EE0C9C2" w14:textId="77777777" w:rsidR="007F6915" w:rsidRDefault="007F6915">
      <w:pPr>
        <w:jc w:val="both"/>
        <w:rPr>
          <w:lang w:val="es-ES"/>
        </w:rPr>
      </w:pPr>
    </w:p>
    <w:p w14:paraId="30A8DE0F" w14:textId="77777777" w:rsidR="007F6915" w:rsidRDefault="007F6915">
      <w:pPr>
        <w:jc w:val="both"/>
        <w:rPr>
          <w:lang w:val="es-ES"/>
        </w:rPr>
      </w:pPr>
    </w:p>
    <w:p w14:paraId="595BC355" w14:textId="77777777" w:rsidR="007F6915" w:rsidRDefault="007F6915">
      <w:pPr>
        <w:jc w:val="both"/>
        <w:rPr>
          <w:lang w:val="es-ES"/>
        </w:rPr>
      </w:pPr>
    </w:p>
    <w:p w14:paraId="30618493" w14:textId="77777777" w:rsidR="007F6915" w:rsidRDefault="007F6915">
      <w:pPr>
        <w:jc w:val="both"/>
        <w:rPr>
          <w:lang w:val="es-ES"/>
        </w:rPr>
      </w:pPr>
    </w:p>
    <w:p w14:paraId="2827B613" w14:textId="77777777" w:rsidR="007F6915" w:rsidRDefault="007F6915">
      <w:pPr>
        <w:jc w:val="both"/>
        <w:rPr>
          <w:lang w:val="es-ES"/>
        </w:rPr>
      </w:pPr>
    </w:p>
    <w:p w14:paraId="1680B2FF" w14:textId="77777777" w:rsidR="007F6915" w:rsidRDefault="009D2E11">
      <w:pPr>
        <w:pStyle w:val="Ttulo1"/>
        <w:jc w:val="center"/>
      </w:pPr>
      <w:r>
        <w:t>Proceso de Diseño</w:t>
      </w:r>
    </w:p>
    <w:p w14:paraId="625FAE09" w14:textId="77777777" w:rsidR="007F6915" w:rsidRDefault="007F6915">
      <w:pPr>
        <w:rPr>
          <w:lang w:val="es-ES"/>
        </w:rPr>
      </w:pPr>
    </w:p>
    <w:p w14:paraId="0BA48177" w14:textId="77777777" w:rsidR="007F6915" w:rsidRDefault="009D2E11">
      <w:pPr>
        <w:rPr>
          <w:lang w:val="es-ES"/>
        </w:rPr>
      </w:pPr>
      <w:r>
        <w:rPr>
          <w:lang w:val="es-ES"/>
        </w:rPr>
        <w:t xml:space="preserve">Se inicia diseñando las tablas de verdad para cada sub circuito combinacional. </w:t>
      </w:r>
    </w:p>
    <w:p w14:paraId="41075ED0" w14:textId="77777777" w:rsidR="007F6915" w:rsidRDefault="009D2E11">
      <w:pPr>
        <w:pStyle w:val="Ttulo2"/>
      </w:pPr>
      <w:r>
        <w:t xml:space="preserve">- </w:t>
      </w:r>
      <w:proofErr w:type="spellStart"/>
      <w:r>
        <w:t>Circuit_Movement</w:t>
      </w:r>
      <w:proofErr w:type="spellEnd"/>
    </w:p>
    <w:p w14:paraId="52CD2E53" w14:textId="77777777" w:rsidR="007F6915" w:rsidRDefault="007F6915">
      <w:pPr>
        <w:rPr>
          <w:lang w:val="es-ES"/>
        </w:rPr>
      </w:pPr>
    </w:p>
    <w:p w14:paraId="2476FB0C" w14:textId="77777777" w:rsidR="007F6915" w:rsidRDefault="009D2E11">
      <w:pPr>
        <w:pStyle w:val="Ttulo3"/>
        <w:rPr>
          <w:lang w:val="es-ES"/>
        </w:rPr>
      </w:pPr>
      <w:r>
        <w:rPr>
          <w:lang w:val="es-ES"/>
        </w:rPr>
        <w:t>Análisis</w:t>
      </w:r>
    </w:p>
    <w:p w14:paraId="0389CD7C" w14:textId="77777777" w:rsidR="007F6915" w:rsidRDefault="007F6915">
      <w:pPr>
        <w:rPr>
          <w:lang w:val="es-ES"/>
        </w:rPr>
      </w:pPr>
    </w:p>
    <w:p w14:paraId="589CC485" w14:textId="77777777" w:rsidR="007F6915" w:rsidRDefault="009D2E11">
      <w:pPr>
        <w:numPr>
          <w:ilvl w:val="0"/>
          <w:numId w:val="13"/>
        </w:numPr>
        <w:rPr>
          <w:lang w:val="es-ES"/>
        </w:rPr>
      </w:pPr>
      <w:r>
        <w:rPr>
          <w:lang w:val="es-ES"/>
        </w:rPr>
        <w:t xml:space="preserve">Se crean entradas de 6 bits para los 64 números posibles a usar por el robot. </w:t>
      </w:r>
    </w:p>
    <w:p w14:paraId="112BFE2F" w14:textId="77777777" w:rsidR="007F6915" w:rsidRDefault="009D2E11">
      <w:pPr>
        <w:numPr>
          <w:ilvl w:val="0"/>
          <w:numId w:val="13"/>
        </w:numPr>
        <w:rPr>
          <w:lang w:val="es-ES"/>
        </w:rPr>
      </w:pPr>
      <w:r>
        <w:rPr>
          <w:lang w:val="es-ES"/>
        </w:rPr>
        <w:t>Las entradas de los 64 números se crean en orden de 0 a 63, siendo cada entrada el número correspondiente en binario y la salida la posición siguiente que debería tomar el robot</w:t>
      </w:r>
      <w:r>
        <w:rPr>
          <w:lang w:val="es-ES"/>
        </w:rPr>
        <w:t xml:space="preserve">. </w:t>
      </w:r>
    </w:p>
    <w:p w14:paraId="5FC2F8B6" w14:textId="77777777" w:rsidR="007F6915" w:rsidRDefault="009D2E11">
      <w:pPr>
        <w:numPr>
          <w:ilvl w:val="0"/>
          <w:numId w:val="13"/>
        </w:numPr>
        <w:rPr>
          <w:lang w:val="es-ES"/>
        </w:rPr>
      </w:pPr>
      <w:r>
        <w:rPr>
          <w:lang w:val="es-ES"/>
        </w:rPr>
        <w:t>Para los números que no están mapeados en la matriz del problema, como los son: (1,2,5,10,14,15,26,30,35,39,44,45,46,47,48,50,51,53,57,58,59,62,63,64) tendrán como salida el mismo número. Ejemplo del número 1:</w:t>
      </w:r>
    </w:p>
    <w:p w14:paraId="55CC3B54" w14:textId="77777777" w:rsidR="007F6915" w:rsidRDefault="007F6915">
      <w:pPr>
        <w:rPr>
          <w:lang w:val="es-ES"/>
        </w:rPr>
      </w:pPr>
    </w:p>
    <w:p w14:paraId="170CDDDC" w14:textId="77777777" w:rsidR="007F6915" w:rsidRDefault="009D2E11">
      <w:pPr>
        <w:jc w:val="center"/>
      </w:pPr>
      <w:r>
        <w:rPr>
          <w:noProof/>
        </w:rPr>
        <w:drawing>
          <wp:inline distT="0" distB="0" distL="114300" distR="114300" wp14:anchorId="3F719CF7" wp14:editId="049F98C9">
            <wp:extent cx="2049780" cy="845820"/>
            <wp:effectExtent l="0" t="0" r="7620" b="762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7FA51" w14:textId="77777777" w:rsidR="007F6915" w:rsidRDefault="007F6915">
      <w:pPr>
        <w:jc w:val="center"/>
      </w:pPr>
    </w:p>
    <w:p w14:paraId="3E3AD483" w14:textId="77777777" w:rsidR="007F6915" w:rsidRDefault="009D2E11">
      <w:pPr>
        <w:numPr>
          <w:ilvl w:val="0"/>
          <w:numId w:val="13"/>
        </w:numPr>
        <w:rPr>
          <w:lang w:val="es-ES"/>
        </w:rPr>
      </w:pPr>
      <w:r>
        <w:rPr>
          <w:lang w:val="es-ES"/>
        </w:rPr>
        <w:t>De este circuito la entrada proviene de</w:t>
      </w:r>
      <w:r>
        <w:rPr>
          <w:lang w:val="es-ES"/>
        </w:rPr>
        <w:t xml:space="preserve">l usuario y la salida va directa a los </w:t>
      </w:r>
      <w:proofErr w:type="spellStart"/>
      <w:r>
        <w:rPr>
          <w:lang w:val="es-ES"/>
        </w:rPr>
        <w:t>display</w:t>
      </w:r>
      <w:proofErr w:type="spellEnd"/>
      <w:r>
        <w:rPr>
          <w:lang w:val="es-ES"/>
        </w:rPr>
        <w:t xml:space="preserve"> que mostrarán la posición siguiente</w:t>
      </w:r>
    </w:p>
    <w:p w14:paraId="71F76C52" w14:textId="77777777" w:rsidR="007F6915" w:rsidRDefault="007F6915">
      <w:pPr>
        <w:jc w:val="center"/>
        <w:rPr>
          <w:lang w:val="es-ES"/>
        </w:rPr>
      </w:pPr>
    </w:p>
    <w:p w14:paraId="3C03719D" w14:textId="77777777" w:rsidR="007F6915" w:rsidRDefault="007F6915">
      <w:pPr>
        <w:rPr>
          <w:lang w:val="es-ES"/>
        </w:rPr>
      </w:pPr>
    </w:p>
    <w:p w14:paraId="6B2A5632" w14:textId="77777777" w:rsidR="007F6915" w:rsidRDefault="009D2E11">
      <w:pPr>
        <w:pStyle w:val="Ttulo3"/>
        <w:rPr>
          <w:lang w:val="es-ES"/>
        </w:rPr>
      </w:pPr>
      <w:r>
        <w:rPr>
          <w:lang w:val="es-ES"/>
        </w:rPr>
        <w:t>Tabla de Verdad</w:t>
      </w:r>
    </w:p>
    <w:p w14:paraId="5239A4EA" w14:textId="77777777" w:rsidR="007F6915" w:rsidRDefault="007F6915">
      <w:pPr>
        <w:rPr>
          <w:lang w:val="es-ES"/>
        </w:rPr>
      </w:pP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037"/>
      </w:tblGrid>
      <w:tr w:rsidR="007F6915" w14:paraId="06FB842C" w14:textId="77777777">
        <w:trPr>
          <w:jc w:val="center"/>
        </w:trPr>
        <w:tc>
          <w:tcPr>
            <w:tcW w:w="3037" w:type="dxa"/>
          </w:tcPr>
          <w:p w14:paraId="08787C74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a b c </w:t>
            </w:r>
            <w:proofErr w:type="spellStart"/>
            <w:r>
              <w:rPr>
                <w:lang w:val="es-ES"/>
              </w:rPr>
              <w:t>d e</w:t>
            </w:r>
            <w:proofErr w:type="spellEnd"/>
            <w:r>
              <w:rPr>
                <w:lang w:val="es-ES"/>
              </w:rPr>
              <w:t xml:space="preserve"> f | u v w x y z</w:t>
            </w:r>
          </w:p>
          <w:p w14:paraId="114B20A5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~~~~~~~~~~~~~~~~~~~~~~~~~</w:t>
            </w:r>
          </w:p>
          <w:p w14:paraId="0A301DC1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0 0 0 0 0 | 0 0 1 0 1 1</w:t>
            </w:r>
          </w:p>
          <w:p w14:paraId="72F23759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0 0 0 0 1 | 0 0 0 0 0 1</w:t>
            </w:r>
          </w:p>
          <w:p w14:paraId="5142410D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0 0 0 1 0 | 0 0 0 0 1 0</w:t>
            </w:r>
          </w:p>
          <w:p w14:paraId="75C662F7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0 0 0 0 1 1 | 1 0 1 0 1 </w:t>
            </w:r>
            <w:r>
              <w:rPr>
                <w:lang w:val="es-ES"/>
              </w:rPr>
              <w:t>0</w:t>
            </w:r>
          </w:p>
          <w:p w14:paraId="56CF965D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0 0 1 0 0 | 1 1 0 0 0 1</w:t>
            </w:r>
          </w:p>
          <w:p w14:paraId="74C858B4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0 0 1 0 1 | 0 0 0 1 0 1</w:t>
            </w:r>
          </w:p>
          <w:p w14:paraId="44FFF950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0 0 1 1 0 | 0 1 1 1 0 1</w:t>
            </w:r>
          </w:p>
          <w:p w14:paraId="2B0C38B9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0 0 1 1 1 | 0 0 1 0 0 1</w:t>
            </w:r>
          </w:p>
          <w:p w14:paraId="0EE8CFB3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0 1 0 0 0 | 1 1 1 1 0 1</w:t>
            </w:r>
          </w:p>
          <w:p w14:paraId="1474CC3D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0 1 0 0 1 | 0 0 0 0 0 0</w:t>
            </w:r>
          </w:p>
          <w:p w14:paraId="5FCBFB34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0 1 0 1 0 | 0 0 1 0 1 0</w:t>
            </w:r>
          </w:p>
          <w:p w14:paraId="2F70D8D3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0 1 0 1 1 | 0 0 1 0 1 1</w:t>
            </w:r>
          </w:p>
          <w:p w14:paraId="173AF5D0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0 1 1 0 0 | 1 0 0 0 0 0</w:t>
            </w:r>
          </w:p>
          <w:p w14:paraId="4BF4FA43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0 1 1 0 1 | 0 1 1</w:t>
            </w:r>
            <w:r>
              <w:rPr>
                <w:lang w:val="es-ES"/>
              </w:rPr>
              <w:t xml:space="preserve"> 1 1 1</w:t>
            </w:r>
          </w:p>
          <w:p w14:paraId="1031C40B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0 1 1 1 0 | 0 0 1 1 1 0</w:t>
            </w:r>
          </w:p>
          <w:p w14:paraId="603A9C75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lastRenderedPageBreak/>
              <w:t>0 0 1 1 1 1 | 0 0 1 1 1 1</w:t>
            </w:r>
          </w:p>
          <w:p w14:paraId="439112C4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0 0 0 0 | 0 1 1 0 0 1</w:t>
            </w:r>
          </w:p>
          <w:p w14:paraId="2F89B003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0 0 0 1 | 0 1 0 1 1 0</w:t>
            </w:r>
          </w:p>
          <w:p w14:paraId="50322F84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0 0 1 0 | 1 1 1 1 0 0</w:t>
            </w:r>
          </w:p>
          <w:p w14:paraId="3055BF49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0 0 1 1 | 1 0 1 0 0 1</w:t>
            </w:r>
          </w:p>
          <w:p w14:paraId="64980F4F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0 1 0 0 | 1 0 0 1 1 0</w:t>
            </w:r>
          </w:p>
          <w:p w14:paraId="389047F4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0 1 0 1 | 0 0 1 1 0 0</w:t>
            </w:r>
          </w:p>
          <w:p w14:paraId="122537F5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0 1 1 0 | 0 1 1 0 1 1</w:t>
            </w:r>
          </w:p>
          <w:p w14:paraId="38E05D17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0 1 1 1 | 1</w:t>
            </w:r>
            <w:r>
              <w:rPr>
                <w:lang w:val="es-ES"/>
              </w:rPr>
              <w:t xml:space="preserve"> 1 0 1 0 0</w:t>
            </w:r>
          </w:p>
          <w:p w14:paraId="125FFFD8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1 0 0 0 | 1 0 0 1 0 1</w:t>
            </w:r>
          </w:p>
          <w:p w14:paraId="07E6B5B3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1 0 0 1 | 0 1 0 1 1 1</w:t>
            </w:r>
          </w:p>
          <w:p w14:paraId="38D5384B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1 0 1 0 | 0 1 1 0 1 0</w:t>
            </w:r>
          </w:p>
          <w:p w14:paraId="66DD6BC9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1 0 1 1 | 1 1 0 1 1 0</w:t>
            </w:r>
          </w:p>
          <w:p w14:paraId="577CF65A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1 1 0 0 | 0 0 0 1 0 0</w:t>
            </w:r>
          </w:p>
          <w:p w14:paraId="7003CFF5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1 1 0 1 | 0 0 1 0 0 0</w:t>
            </w:r>
          </w:p>
          <w:p w14:paraId="5D4DCE1B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1 1 1 0 | 0 1 1 1 1 0</w:t>
            </w:r>
          </w:p>
          <w:p w14:paraId="0CE8D56D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1 1 1 1 | 1 0 1 0 1 1</w:t>
            </w:r>
          </w:p>
          <w:p w14:paraId="5B50747D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0 0 0 0 0 | 1 0 0 0 0 1</w:t>
            </w:r>
          </w:p>
          <w:p w14:paraId="3891BA99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1 0 0 0 0 1</w:t>
            </w:r>
            <w:r>
              <w:rPr>
                <w:lang w:val="es-ES"/>
              </w:rPr>
              <w:t xml:space="preserve"> | 0 0 0 0 1 1</w:t>
            </w:r>
          </w:p>
          <w:p w14:paraId="49B05B98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0 0 0 1 0 | 0 1 1 0 0 0</w:t>
            </w:r>
          </w:p>
          <w:p w14:paraId="0DB6B229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0 0 0 1 1 | 1 0 0 0 1 1</w:t>
            </w:r>
          </w:p>
          <w:p w14:paraId="34DD7D80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0 0 1 0 0 | 0 1 0 0 0 0</w:t>
            </w:r>
          </w:p>
          <w:p w14:paraId="30247097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0 0 1 0 1 | 0 1 0 1 0 0</w:t>
            </w:r>
          </w:p>
          <w:p w14:paraId="01002993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0 0 1 1 0 | 0 0 0 1 1 1</w:t>
            </w:r>
          </w:p>
          <w:p w14:paraId="7E47A246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0 0 1 1 1 | 1 0 0 1 1 1</w:t>
            </w:r>
          </w:p>
          <w:p w14:paraId="1D294846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0 1 0 0 0 | 0 0 0 1 1 0</w:t>
            </w:r>
          </w:p>
          <w:p w14:paraId="53C67993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0 1 0 0 1 | 1 0 0 1 0 0</w:t>
            </w:r>
          </w:p>
          <w:p w14:paraId="0032D592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0 1 0 1 0 | 0 1 1 1 0 0</w:t>
            </w:r>
          </w:p>
          <w:p w14:paraId="3937FB5C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1 0 1 </w:t>
            </w:r>
            <w:r>
              <w:rPr>
                <w:lang w:val="es-ES"/>
              </w:rPr>
              <w:t>0 1 1 | 1 0 1 0 0 0</w:t>
            </w:r>
          </w:p>
          <w:p w14:paraId="33B2D08A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0 1 1 0 0 | 1 0 1 1 0 0</w:t>
            </w:r>
          </w:p>
          <w:p w14:paraId="6DF7175F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0 1 1 0 1 | 1 0 1 1 0 1</w:t>
            </w:r>
          </w:p>
          <w:p w14:paraId="3B487E2A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0 1 1 1 0 | 1 0 1 1 1 0</w:t>
            </w:r>
          </w:p>
          <w:p w14:paraId="671CE566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0 1 1 1 1 | 1 0 1 1 1 1</w:t>
            </w:r>
          </w:p>
          <w:p w14:paraId="5A997995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1 0 0 0 0 | 1 1 0 0 0 0</w:t>
            </w:r>
          </w:p>
          <w:p w14:paraId="4CDA28D0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1 0 0 0 1 | 0 1 0 0 0 1</w:t>
            </w:r>
          </w:p>
          <w:p w14:paraId="685C8BAD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1 0 0 1 0 | 1 1 0 0 1 0</w:t>
            </w:r>
          </w:p>
          <w:p w14:paraId="41675D11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1 0 0 1 1 | 1 1 0 0 1 1</w:t>
            </w:r>
          </w:p>
          <w:p w14:paraId="356A1A43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1 0 1 0 0 | 1 1 0 1 1 1</w:t>
            </w:r>
          </w:p>
          <w:p w14:paraId="427E41F3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1 </w:t>
            </w:r>
            <w:r>
              <w:rPr>
                <w:lang w:val="es-ES"/>
              </w:rPr>
              <w:t>1 0 1 0 1 | 1 1 0 1 0 1</w:t>
            </w:r>
          </w:p>
          <w:p w14:paraId="00B4D74E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1 0 1 1 0 | 0 0 1 1 0 1</w:t>
            </w:r>
          </w:p>
          <w:p w14:paraId="34B47E83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1 0 1 1 1 | 1 0 0 0 1 0</w:t>
            </w:r>
          </w:p>
          <w:p w14:paraId="0B6643C2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1 1 0 0 0 | 0 1 0 1 0 1</w:t>
            </w:r>
          </w:p>
          <w:p w14:paraId="6D42121F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1 1 0 0 1 | 1 1 1 0 0 1</w:t>
            </w:r>
          </w:p>
          <w:p w14:paraId="1ABE3101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1 1 0 1 0 | 1 1 1 0 1 0</w:t>
            </w:r>
          </w:p>
          <w:p w14:paraId="0D6AA74B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1 1 0 1 1 | 1 1 1 0 1 1</w:t>
            </w:r>
          </w:p>
          <w:p w14:paraId="4FA09700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1 1 1 0 0 | 1 1 1 0 0 0</w:t>
            </w:r>
          </w:p>
          <w:p w14:paraId="5ECDC206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1 1 1 0 1 | 0 1 0 0 1 1</w:t>
            </w:r>
          </w:p>
          <w:p w14:paraId="16995705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1 1 1 1 0 | 1 1 1 1 1</w:t>
            </w:r>
            <w:r>
              <w:rPr>
                <w:lang w:val="es-ES"/>
              </w:rPr>
              <w:t xml:space="preserve"> 0</w:t>
            </w:r>
          </w:p>
          <w:p w14:paraId="13AC1171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1 1 1 1 1 | 1 1 1 1 1 1</w:t>
            </w:r>
          </w:p>
          <w:p w14:paraId="4B25DF7C" w14:textId="77777777" w:rsidR="007F6915" w:rsidRDefault="007F6915">
            <w:pPr>
              <w:rPr>
                <w:lang w:val="es-ES"/>
              </w:rPr>
            </w:pPr>
          </w:p>
        </w:tc>
      </w:tr>
    </w:tbl>
    <w:p w14:paraId="7A0A4394" w14:textId="77777777" w:rsidR="007F6915" w:rsidRDefault="007F6915">
      <w:pPr>
        <w:rPr>
          <w:lang w:val="es-ES"/>
        </w:rPr>
      </w:pPr>
    </w:p>
    <w:p w14:paraId="76CF7C6C" w14:textId="77777777" w:rsidR="007F6915" w:rsidRDefault="007F6915">
      <w:pPr>
        <w:rPr>
          <w:lang w:val="es-ES"/>
        </w:rPr>
      </w:pPr>
    </w:p>
    <w:p w14:paraId="10E53E96" w14:textId="77777777" w:rsidR="007F6915" w:rsidRDefault="009D2E11">
      <w:pPr>
        <w:pStyle w:val="Ttulo3"/>
        <w:rPr>
          <w:lang w:val="es-ES"/>
        </w:rPr>
      </w:pPr>
      <w:r>
        <w:rPr>
          <w:lang w:val="es-ES"/>
        </w:rPr>
        <w:t>Expresión Minimizada</w:t>
      </w:r>
    </w:p>
    <w:p w14:paraId="459EC401" w14:textId="77777777" w:rsidR="007F6915" w:rsidRDefault="007F6915">
      <w:pPr>
        <w:rPr>
          <w:lang w:val="es-ES"/>
        </w:rPr>
      </w:pPr>
    </w:p>
    <w:p w14:paraId="76D22716" w14:textId="77777777" w:rsidR="007F6915" w:rsidRDefault="009D2E11">
      <w:pPr>
        <w:jc w:val="center"/>
      </w:pPr>
      <w:r>
        <w:rPr>
          <w:noProof/>
        </w:rPr>
        <w:drawing>
          <wp:inline distT="0" distB="0" distL="114300" distR="114300" wp14:anchorId="79B4FD74" wp14:editId="2F6C5250">
            <wp:extent cx="2628900" cy="2225040"/>
            <wp:effectExtent l="0" t="0" r="7620" b="0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27731" w14:textId="77777777" w:rsidR="007F6915" w:rsidRDefault="007F6915">
      <w:pPr>
        <w:jc w:val="center"/>
      </w:pPr>
    </w:p>
    <w:p w14:paraId="66138AE9" w14:textId="77777777" w:rsidR="007F6915" w:rsidRDefault="009D2E11">
      <w:pPr>
        <w:jc w:val="center"/>
      </w:pPr>
      <w:r>
        <w:rPr>
          <w:noProof/>
        </w:rPr>
        <w:drawing>
          <wp:inline distT="0" distB="0" distL="114300" distR="114300" wp14:anchorId="699E949C" wp14:editId="03B824CE">
            <wp:extent cx="5271770" cy="266065"/>
            <wp:effectExtent l="0" t="0" r="1270" b="8255"/>
            <wp:docPr id="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ED15" w14:textId="77777777" w:rsidR="007F6915" w:rsidRDefault="007F6915">
      <w:pPr>
        <w:jc w:val="center"/>
      </w:pPr>
    </w:p>
    <w:p w14:paraId="1BC7E957" w14:textId="77777777" w:rsidR="007F6915" w:rsidRDefault="007F6915">
      <w:pPr>
        <w:jc w:val="center"/>
      </w:pPr>
    </w:p>
    <w:p w14:paraId="5F4F769C" w14:textId="77777777" w:rsidR="007F6915" w:rsidRDefault="009D2E11">
      <w:pPr>
        <w:pStyle w:val="Ttulo3"/>
        <w:rPr>
          <w:lang w:val="es-ES"/>
        </w:rPr>
      </w:pPr>
      <w:r>
        <w:rPr>
          <w:lang w:val="es-ES"/>
        </w:rPr>
        <w:t>Expresión de Salida</w:t>
      </w:r>
    </w:p>
    <w:p w14:paraId="06862DDF" w14:textId="77777777" w:rsidR="007F6915" w:rsidRDefault="007F6915">
      <w:pPr>
        <w:jc w:val="center"/>
        <w:rPr>
          <w:lang w:val="es-ES"/>
        </w:rPr>
      </w:pPr>
    </w:p>
    <w:p w14:paraId="649A6667" w14:textId="77777777" w:rsidR="007F6915" w:rsidRDefault="009D2E11">
      <w:pPr>
        <w:jc w:val="center"/>
        <w:rPr>
          <w:lang w:val="es-ES"/>
        </w:rPr>
      </w:pPr>
      <w:r>
        <w:rPr>
          <w:noProof/>
        </w:rPr>
        <w:drawing>
          <wp:inline distT="0" distB="0" distL="114300" distR="114300" wp14:anchorId="4A68972D" wp14:editId="297C76DC">
            <wp:extent cx="5273040" cy="869950"/>
            <wp:effectExtent l="0" t="0" r="0" b="13970"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76592" w14:textId="77777777" w:rsidR="007F6915" w:rsidRDefault="007F6915">
      <w:pPr>
        <w:jc w:val="center"/>
        <w:rPr>
          <w:lang w:val="es-ES"/>
        </w:rPr>
      </w:pPr>
    </w:p>
    <w:p w14:paraId="3DE057F3" w14:textId="77777777" w:rsidR="007F6915" w:rsidRDefault="007F6915">
      <w:pPr>
        <w:jc w:val="center"/>
        <w:rPr>
          <w:lang w:val="es-ES"/>
        </w:rPr>
      </w:pPr>
    </w:p>
    <w:p w14:paraId="629ACACF" w14:textId="77777777" w:rsidR="007F6915" w:rsidRDefault="009D2E11">
      <w:pPr>
        <w:pStyle w:val="Ttulo3"/>
        <w:rPr>
          <w:lang w:val="es-ES"/>
        </w:rPr>
      </w:pPr>
      <w:r>
        <w:rPr>
          <w:lang w:val="es-ES"/>
        </w:rPr>
        <w:t>Circuito</w:t>
      </w:r>
    </w:p>
    <w:p w14:paraId="6763569E" w14:textId="77777777" w:rsidR="007F6915" w:rsidRDefault="007F6915">
      <w:pPr>
        <w:rPr>
          <w:lang w:val="es-ES"/>
        </w:rPr>
      </w:pPr>
    </w:p>
    <w:p w14:paraId="68FEC90E" w14:textId="77777777" w:rsidR="007F6915" w:rsidRDefault="009D2E11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114300" distR="114300" wp14:anchorId="26E8A3C6" wp14:editId="45DFB234">
            <wp:extent cx="962025" cy="8833485"/>
            <wp:effectExtent l="0" t="0" r="13335" b="5715"/>
            <wp:docPr id="9" name="Imagen 9" descr="circuit_Mov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ircuit_Movemen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883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203D" w14:textId="77777777" w:rsidR="007F6915" w:rsidRDefault="009D2E11">
      <w:pPr>
        <w:pStyle w:val="Ttulo2"/>
      </w:pPr>
      <w:r>
        <w:lastRenderedPageBreak/>
        <w:t xml:space="preserve">- </w:t>
      </w:r>
      <w:proofErr w:type="spellStart"/>
      <w:r>
        <w:t>Circuit_Action</w:t>
      </w:r>
      <w:proofErr w:type="spellEnd"/>
    </w:p>
    <w:p w14:paraId="2F058B32" w14:textId="77777777" w:rsidR="007F6915" w:rsidRDefault="007F6915">
      <w:pPr>
        <w:rPr>
          <w:lang w:val="es-ES"/>
        </w:rPr>
      </w:pPr>
    </w:p>
    <w:p w14:paraId="02B9B823" w14:textId="77777777" w:rsidR="007F6915" w:rsidRDefault="009D2E11">
      <w:pPr>
        <w:pStyle w:val="Ttulo3"/>
        <w:rPr>
          <w:lang w:val="es-ES"/>
        </w:rPr>
      </w:pPr>
      <w:r>
        <w:rPr>
          <w:lang w:val="es-ES"/>
        </w:rPr>
        <w:t>Análisis</w:t>
      </w:r>
    </w:p>
    <w:p w14:paraId="29D9C852" w14:textId="77777777" w:rsidR="007F6915" w:rsidRDefault="007F6915">
      <w:pPr>
        <w:rPr>
          <w:lang w:val="es-ES"/>
        </w:rPr>
      </w:pPr>
    </w:p>
    <w:p w14:paraId="22E6AEB6" w14:textId="77777777" w:rsidR="007F6915" w:rsidRDefault="009D2E11">
      <w:pPr>
        <w:numPr>
          <w:ilvl w:val="0"/>
          <w:numId w:val="13"/>
        </w:numPr>
        <w:rPr>
          <w:lang w:val="es-ES"/>
        </w:rPr>
      </w:pPr>
      <w:r>
        <w:rPr>
          <w:lang w:val="es-ES"/>
        </w:rPr>
        <w:t xml:space="preserve">Se crean entradas de 6 bits para los 19 números que usará el robot para hacer el recorrido hasta la posición final. </w:t>
      </w:r>
    </w:p>
    <w:p w14:paraId="06C93A16" w14:textId="77777777" w:rsidR="007F6915" w:rsidRDefault="009D2E11">
      <w:pPr>
        <w:numPr>
          <w:ilvl w:val="0"/>
          <w:numId w:val="13"/>
        </w:numPr>
        <w:rPr>
          <w:lang w:val="es-ES"/>
        </w:rPr>
      </w:pPr>
      <w:r>
        <w:rPr>
          <w:lang w:val="es-ES"/>
        </w:rPr>
        <w:t>Las entradas de los 19 números se crean en orden desde 18 a 11 tal y como indica el camino del problema #2, siendo cada entrada el número c</w:t>
      </w:r>
      <w:r>
        <w:rPr>
          <w:lang w:val="es-ES"/>
        </w:rPr>
        <w:t>orrespondiente en binario y la salida el código correspondiente a la acción que ejecutará el robot de acuerdo a la posición donde se encuentra. Código de la acción:</w:t>
      </w:r>
    </w:p>
    <w:p w14:paraId="70C619C8" w14:textId="77777777" w:rsidR="007F6915" w:rsidRDefault="009D2E11">
      <w:pPr>
        <w:jc w:val="center"/>
      </w:pPr>
      <w:r>
        <w:rPr>
          <w:noProof/>
        </w:rPr>
        <w:drawing>
          <wp:inline distT="0" distB="0" distL="114300" distR="114300" wp14:anchorId="31C45579" wp14:editId="540FE1F7">
            <wp:extent cx="2057400" cy="1516380"/>
            <wp:effectExtent l="0" t="0" r="0" b="7620"/>
            <wp:docPr id="1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80BE8" w14:textId="77777777" w:rsidR="007F6915" w:rsidRDefault="009D2E11">
      <w:pPr>
        <w:ind w:firstLineChars="250" w:firstLine="550"/>
        <w:jc w:val="both"/>
        <w:rPr>
          <w:lang w:val="es-ES"/>
        </w:rPr>
      </w:pPr>
      <w:r>
        <w:rPr>
          <w:lang w:val="es-ES"/>
        </w:rPr>
        <w:t>Ejemplo de la primera acción a ejecutar por el robot (</w:t>
      </w:r>
      <w:proofErr w:type="spellStart"/>
      <w:r>
        <w:rPr>
          <w:lang w:val="es-ES"/>
        </w:rPr>
        <w:t>Go</w:t>
      </w:r>
      <w:proofErr w:type="spellEnd"/>
      <w:r>
        <w:rPr>
          <w:lang w:val="es-ES"/>
        </w:rPr>
        <w:t>):</w:t>
      </w:r>
    </w:p>
    <w:p w14:paraId="4D4DC608" w14:textId="77777777" w:rsidR="007F6915" w:rsidRDefault="007F6915">
      <w:pPr>
        <w:ind w:firstLineChars="250" w:firstLine="550"/>
        <w:jc w:val="both"/>
        <w:rPr>
          <w:lang w:val="es-ES"/>
        </w:rPr>
      </w:pPr>
    </w:p>
    <w:p w14:paraId="3BB2F966" w14:textId="77777777" w:rsidR="007F6915" w:rsidRDefault="009D2E11">
      <w:pPr>
        <w:ind w:firstLineChars="250" w:firstLine="550"/>
        <w:jc w:val="center"/>
      </w:pPr>
      <w:r>
        <w:rPr>
          <w:noProof/>
        </w:rPr>
        <w:drawing>
          <wp:inline distT="0" distB="0" distL="114300" distR="114300" wp14:anchorId="005CA6DD" wp14:editId="7D7A0F7F">
            <wp:extent cx="1440180" cy="868680"/>
            <wp:effectExtent l="0" t="0" r="7620" b="0"/>
            <wp:docPr id="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68563" w14:textId="77777777" w:rsidR="007F6915" w:rsidRDefault="007F6915">
      <w:pPr>
        <w:ind w:firstLineChars="250" w:firstLine="550"/>
        <w:jc w:val="center"/>
      </w:pPr>
    </w:p>
    <w:p w14:paraId="6707FDCE" w14:textId="77777777" w:rsidR="007F6915" w:rsidRDefault="009D2E11">
      <w:pPr>
        <w:ind w:firstLineChars="250" w:firstLine="550"/>
        <w:jc w:val="both"/>
        <w:rPr>
          <w:lang w:val="es-ES"/>
        </w:rPr>
      </w:pPr>
      <w:r>
        <w:rPr>
          <w:lang w:val="es-ES"/>
        </w:rPr>
        <w:t>Desde el 18 ejecuta la acc</w:t>
      </w:r>
      <w:r>
        <w:rPr>
          <w:lang w:val="es-ES"/>
        </w:rPr>
        <w:t>ión con código 01 para ir al 60.</w:t>
      </w:r>
    </w:p>
    <w:p w14:paraId="38A0B5AE" w14:textId="77777777" w:rsidR="007F6915" w:rsidRDefault="009D2E11">
      <w:pPr>
        <w:jc w:val="both"/>
        <w:rPr>
          <w:lang w:val="es-ES"/>
        </w:rPr>
      </w:pPr>
      <w:r>
        <w:rPr>
          <w:lang w:val="es-ES"/>
        </w:rPr>
        <w:t xml:space="preserve"> </w:t>
      </w:r>
    </w:p>
    <w:p w14:paraId="0866B8FE" w14:textId="77777777" w:rsidR="007F6915" w:rsidRDefault="007F6915">
      <w:pPr>
        <w:jc w:val="both"/>
        <w:rPr>
          <w:lang w:val="es-ES"/>
        </w:rPr>
      </w:pPr>
    </w:p>
    <w:p w14:paraId="67D3A783" w14:textId="77777777" w:rsidR="007F6915" w:rsidRDefault="009D2E11">
      <w:pPr>
        <w:pStyle w:val="Ttulo3"/>
        <w:rPr>
          <w:lang w:val="es-ES"/>
        </w:rPr>
      </w:pPr>
      <w:r>
        <w:rPr>
          <w:lang w:val="es-ES"/>
        </w:rPr>
        <w:t>Tabla de Verdad</w:t>
      </w:r>
    </w:p>
    <w:p w14:paraId="3DCE321E" w14:textId="77777777" w:rsidR="007F6915" w:rsidRDefault="007F6915">
      <w:pPr>
        <w:rPr>
          <w:lang w:val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004"/>
      </w:tblGrid>
      <w:tr w:rsidR="007F6915" w14:paraId="624F3AAE" w14:textId="77777777">
        <w:trPr>
          <w:jc w:val="center"/>
        </w:trPr>
        <w:tc>
          <w:tcPr>
            <w:tcW w:w="3004" w:type="dxa"/>
          </w:tcPr>
          <w:p w14:paraId="2A658776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a b c </w:t>
            </w:r>
            <w:proofErr w:type="spellStart"/>
            <w:r>
              <w:rPr>
                <w:lang w:val="es-ES"/>
              </w:rPr>
              <w:t>d e</w:t>
            </w:r>
            <w:proofErr w:type="spellEnd"/>
            <w:r>
              <w:rPr>
                <w:lang w:val="es-ES"/>
              </w:rPr>
              <w:t xml:space="preserve"> f | x y</w:t>
            </w:r>
          </w:p>
          <w:p w14:paraId="140A7630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~~~~~~~~~~~~~</w:t>
            </w:r>
          </w:p>
          <w:p w14:paraId="7064CB61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0 0 1 0 | 0 1</w:t>
            </w:r>
          </w:p>
          <w:p w14:paraId="65DB2E10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1 1 1 0 0 | 1 0</w:t>
            </w:r>
          </w:p>
          <w:p w14:paraId="24831652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1 1 0 0 0 | 0 0</w:t>
            </w:r>
          </w:p>
          <w:p w14:paraId="53FC20F4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0 1 0 1 | 0 1</w:t>
            </w:r>
          </w:p>
          <w:p w14:paraId="0A891054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0 1 1 0 0 | 0 0</w:t>
            </w:r>
          </w:p>
          <w:p w14:paraId="47441845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0 0 0 0 0 | 0 1</w:t>
            </w:r>
          </w:p>
          <w:p w14:paraId="1A63D9EC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0 0 0 0 1 | 0 1</w:t>
            </w:r>
          </w:p>
          <w:p w14:paraId="03ABF7D3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0 0 0 1 1 | 0 0</w:t>
            </w:r>
          </w:p>
          <w:p w14:paraId="774EF8E5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0 1 0 1 0 | 0 0</w:t>
            </w:r>
          </w:p>
          <w:p w14:paraId="2BAF5F94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0 1 1 1 </w:t>
            </w:r>
            <w:r>
              <w:rPr>
                <w:lang w:val="es-ES"/>
              </w:rPr>
              <w:t>0 0 | 1 0</w:t>
            </w:r>
          </w:p>
          <w:p w14:paraId="01F28A4F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0 0 1 0 0 | 0 1</w:t>
            </w:r>
          </w:p>
          <w:p w14:paraId="50B0AE7F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1 0 0 0 1 | 0 1</w:t>
            </w:r>
          </w:p>
          <w:p w14:paraId="25232804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0 0 0 1 | 0 0</w:t>
            </w:r>
          </w:p>
          <w:p w14:paraId="50C2DED2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0 1 1 0 | 0 1</w:t>
            </w:r>
          </w:p>
          <w:p w14:paraId="5EEAEF0F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1 0 1 1 | 1 0</w:t>
            </w:r>
          </w:p>
          <w:p w14:paraId="75E20B4E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1 0 1 1 0 | 0 1</w:t>
            </w:r>
          </w:p>
          <w:p w14:paraId="7BD8AF03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lastRenderedPageBreak/>
              <w:t>0 0 1 1 0 1 | 1 0</w:t>
            </w:r>
          </w:p>
          <w:p w14:paraId="42BEF3B6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1 1 1 1 | 1 0</w:t>
            </w:r>
          </w:p>
          <w:p w14:paraId="32985D11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0 1 0 1 1 | 0 0</w:t>
            </w:r>
          </w:p>
          <w:p w14:paraId="1A3727C0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0 1 0 0 0 | 0 0</w:t>
            </w:r>
          </w:p>
          <w:p w14:paraId="50FCAAAB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0 0 1 1 0 | 1 0</w:t>
            </w:r>
          </w:p>
          <w:p w14:paraId="082C4BA0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1 1 0 1 | 0 1</w:t>
            </w:r>
          </w:p>
          <w:p w14:paraId="265DE303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0 1 0 0 0 | 1 0</w:t>
            </w:r>
          </w:p>
          <w:p w14:paraId="7ADAB22B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1 1 1 1 0 1</w:t>
            </w:r>
            <w:r>
              <w:rPr>
                <w:lang w:val="es-ES"/>
              </w:rPr>
              <w:t xml:space="preserve"> | 0 1</w:t>
            </w:r>
          </w:p>
          <w:p w14:paraId="32F211C9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0 0 1 1 | 0 0</w:t>
            </w:r>
          </w:p>
          <w:p w14:paraId="0BA110BB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0 1 0 0 1 | 0 0</w:t>
            </w:r>
          </w:p>
          <w:p w14:paraId="3D0B9F10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0 0 1 0 0 | 0 1</w:t>
            </w:r>
          </w:p>
          <w:p w14:paraId="01E20D72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0 0 0 0 | 1 0</w:t>
            </w:r>
          </w:p>
          <w:p w14:paraId="582A7FB7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1 0 0 1 | 1 0</w:t>
            </w:r>
          </w:p>
          <w:p w14:paraId="71727D40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0 1 1 1 | 0 1</w:t>
            </w:r>
          </w:p>
          <w:p w14:paraId="503BF510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1 0 1 0 0 | 0 1</w:t>
            </w:r>
          </w:p>
          <w:p w14:paraId="2735478C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1 0 1 1 1 | 0 0</w:t>
            </w:r>
          </w:p>
          <w:p w14:paraId="42068C71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0 0 0 1 0 | 0 1</w:t>
            </w:r>
          </w:p>
          <w:p w14:paraId="1046A8F0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1 0 0 0 | 0 0</w:t>
            </w:r>
          </w:p>
          <w:p w14:paraId="01CBC985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0 0 1 0 1 | 0 1</w:t>
            </w:r>
          </w:p>
          <w:p w14:paraId="01FEADFD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0 1 0 0 | 0 0</w:t>
            </w:r>
          </w:p>
          <w:p w14:paraId="22657F02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0 0 1 1 0 | 0 0</w:t>
            </w:r>
          </w:p>
          <w:p w14:paraId="2AC62DC4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0 0 0 1 1 1 | </w:t>
            </w:r>
            <w:r>
              <w:rPr>
                <w:lang w:val="es-ES"/>
              </w:rPr>
              <w:t>1 0</w:t>
            </w:r>
          </w:p>
          <w:p w14:paraId="0FD67353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0 1 0 0 1 | 1 0</w:t>
            </w:r>
          </w:p>
          <w:p w14:paraId="3112F6B1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0 0 0 0 0 | 0 1</w:t>
            </w:r>
          </w:p>
          <w:p w14:paraId="3F8EBF57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0 1 0 1 1 | 1 1</w:t>
            </w:r>
          </w:p>
        </w:tc>
      </w:tr>
    </w:tbl>
    <w:p w14:paraId="148B0965" w14:textId="77777777" w:rsidR="007F6915" w:rsidRDefault="007F6915">
      <w:pPr>
        <w:rPr>
          <w:lang w:val="es-ES"/>
        </w:rPr>
      </w:pPr>
    </w:p>
    <w:p w14:paraId="34F4158C" w14:textId="77777777" w:rsidR="007F6915" w:rsidRDefault="009D2E11">
      <w:pPr>
        <w:pStyle w:val="Ttulo3"/>
        <w:rPr>
          <w:lang w:val="es-ES"/>
        </w:rPr>
      </w:pPr>
      <w:r>
        <w:rPr>
          <w:lang w:val="es-ES"/>
        </w:rPr>
        <w:t>Expresión Minimizada</w:t>
      </w:r>
    </w:p>
    <w:p w14:paraId="12EB7BFF" w14:textId="77777777" w:rsidR="007F6915" w:rsidRDefault="007F6915">
      <w:pPr>
        <w:rPr>
          <w:lang w:val="es-ES"/>
        </w:rPr>
      </w:pPr>
    </w:p>
    <w:p w14:paraId="6F009AD5" w14:textId="77777777" w:rsidR="007F6915" w:rsidRDefault="009D2E11">
      <w:pPr>
        <w:jc w:val="center"/>
      </w:pPr>
      <w:r>
        <w:rPr>
          <w:noProof/>
        </w:rPr>
        <w:drawing>
          <wp:inline distT="0" distB="0" distL="114300" distR="114300" wp14:anchorId="4EB18994" wp14:editId="0BF7C02C">
            <wp:extent cx="2537460" cy="2316480"/>
            <wp:effectExtent l="0" t="0" r="7620" b="0"/>
            <wp:docPr id="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0DC3D" w14:textId="77777777" w:rsidR="007F6915" w:rsidRDefault="007F6915">
      <w:pPr>
        <w:jc w:val="center"/>
      </w:pPr>
    </w:p>
    <w:p w14:paraId="244DB135" w14:textId="77777777" w:rsidR="007F6915" w:rsidRDefault="009D2E11">
      <w:pPr>
        <w:jc w:val="center"/>
      </w:pPr>
      <w:r>
        <w:rPr>
          <w:noProof/>
        </w:rPr>
        <w:drawing>
          <wp:inline distT="0" distB="0" distL="114300" distR="114300" wp14:anchorId="3A93FD73" wp14:editId="5A6EF7B9">
            <wp:extent cx="3429000" cy="365760"/>
            <wp:effectExtent l="0" t="0" r="0" b="0"/>
            <wp:docPr id="1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3F5B3" w14:textId="77777777" w:rsidR="007F6915" w:rsidRDefault="007F6915">
      <w:pPr>
        <w:rPr>
          <w:lang w:val="es-ES"/>
        </w:rPr>
      </w:pPr>
    </w:p>
    <w:p w14:paraId="6E45BDC0" w14:textId="77777777" w:rsidR="007F6915" w:rsidRDefault="009D2E11">
      <w:pPr>
        <w:pStyle w:val="Ttulo3"/>
        <w:rPr>
          <w:lang w:val="es-ES"/>
        </w:rPr>
      </w:pPr>
      <w:r>
        <w:rPr>
          <w:lang w:val="es-ES"/>
        </w:rPr>
        <w:t>Expresión de Salida</w:t>
      </w:r>
    </w:p>
    <w:p w14:paraId="048D53E8" w14:textId="77777777" w:rsidR="007F6915" w:rsidRDefault="007F6915">
      <w:pPr>
        <w:rPr>
          <w:lang w:val="es-ES"/>
        </w:rPr>
      </w:pPr>
    </w:p>
    <w:p w14:paraId="3CD8A726" w14:textId="77777777" w:rsidR="007F6915" w:rsidRDefault="009D2E11">
      <w:pPr>
        <w:jc w:val="center"/>
        <w:rPr>
          <w:lang w:val="es-ES"/>
        </w:rPr>
      </w:pPr>
      <w:r>
        <w:rPr>
          <w:noProof/>
        </w:rPr>
        <w:drawing>
          <wp:inline distT="0" distB="0" distL="114300" distR="114300" wp14:anchorId="6E2250F7" wp14:editId="35890EFD">
            <wp:extent cx="3604260" cy="434340"/>
            <wp:effectExtent l="0" t="0" r="7620" b="7620"/>
            <wp:docPr id="1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13BAA" w14:textId="77777777" w:rsidR="007F6915" w:rsidRDefault="009D2E11">
      <w:pPr>
        <w:pStyle w:val="Ttulo3"/>
        <w:rPr>
          <w:lang w:val="es-ES"/>
        </w:rPr>
      </w:pPr>
      <w:r>
        <w:rPr>
          <w:lang w:val="es-ES"/>
        </w:rPr>
        <w:lastRenderedPageBreak/>
        <w:t>Circuito</w:t>
      </w:r>
    </w:p>
    <w:p w14:paraId="04AAC0F4" w14:textId="77777777" w:rsidR="007F6915" w:rsidRDefault="007F6915">
      <w:pPr>
        <w:rPr>
          <w:lang w:val="es-ES"/>
        </w:rPr>
      </w:pPr>
    </w:p>
    <w:p w14:paraId="25B8FC1A" w14:textId="77777777" w:rsidR="007F6915" w:rsidRDefault="009D2E11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114300" distR="114300" wp14:anchorId="6610D21B" wp14:editId="2E59399D">
            <wp:extent cx="4274820" cy="8862060"/>
            <wp:effectExtent l="0" t="0" r="7620" b="7620"/>
            <wp:docPr id="15" name="Imagen 15" descr="circuit_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ircuit_Actio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3268" w14:textId="77777777" w:rsidR="007F6915" w:rsidRDefault="009D2E11">
      <w:pPr>
        <w:pStyle w:val="Ttulo2"/>
      </w:pPr>
      <w:r>
        <w:lastRenderedPageBreak/>
        <w:t xml:space="preserve">- </w:t>
      </w:r>
      <w:proofErr w:type="spellStart"/>
      <w:r>
        <w:t>Action_Decoder</w:t>
      </w:r>
      <w:proofErr w:type="spellEnd"/>
    </w:p>
    <w:p w14:paraId="1D16AC21" w14:textId="77777777" w:rsidR="007F6915" w:rsidRDefault="007F6915">
      <w:pPr>
        <w:rPr>
          <w:lang w:val="es-ES"/>
        </w:rPr>
      </w:pPr>
    </w:p>
    <w:p w14:paraId="09D63A7E" w14:textId="77777777" w:rsidR="007F6915" w:rsidRDefault="009D2E11">
      <w:pPr>
        <w:pStyle w:val="Ttulo3"/>
        <w:rPr>
          <w:lang w:val="es-ES"/>
        </w:rPr>
      </w:pPr>
      <w:r>
        <w:rPr>
          <w:lang w:val="es-ES"/>
        </w:rPr>
        <w:t>Análisis</w:t>
      </w:r>
    </w:p>
    <w:p w14:paraId="7A8EB8B4" w14:textId="77777777" w:rsidR="007F6915" w:rsidRDefault="007F6915">
      <w:pPr>
        <w:rPr>
          <w:lang w:val="es-ES"/>
        </w:rPr>
      </w:pPr>
    </w:p>
    <w:p w14:paraId="5050D5CA" w14:textId="77777777" w:rsidR="007F6915" w:rsidRDefault="009D2E11">
      <w:pPr>
        <w:numPr>
          <w:ilvl w:val="0"/>
          <w:numId w:val="13"/>
        </w:numPr>
        <w:rPr>
          <w:lang w:val="es-ES"/>
        </w:rPr>
      </w:pPr>
      <w:r>
        <w:rPr>
          <w:lang w:val="es-ES"/>
        </w:rPr>
        <w:t xml:space="preserve">Se crean entradas de 2 bits para los 4 códigos que usará el robot al ejecutar una acción. </w:t>
      </w:r>
    </w:p>
    <w:p w14:paraId="48267EB9" w14:textId="77777777" w:rsidR="007F6915" w:rsidRDefault="009D2E11">
      <w:pPr>
        <w:numPr>
          <w:ilvl w:val="0"/>
          <w:numId w:val="13"/>
        </w:numPr>
        <w:rPr>
          <w:lang w:val="es-ES"/>
        </w:rPr>
      </w:pPr>
      <w:r>
        <w:rPr>
          <w:lang w:val="es-ES"/>
        </w:rPr>
        <w:t>Las entradas son el código de la acción que ejecutará el robot y la salida es de 1 bit correspondiente al cable que llevará la energía al LED de acuerdo al código de</w:t>
      </w:r>
      <w:r>
        <w:rPr>
          <w:lang w:val="es-ES"/>
        </w:rPr>
        <w:t xml:space="preserve"> la acción</w:t>
      </w:r>
    </w:p>
    <w:p w14:paraId="07D85EF8" w14:textId="77777777" w:rsidR="007F6915" w:rsidRDefault="007F6915">
      <w:pPr>
        <w:rPr>
          <w:lang w:val="es-ES"/>
        </w:rPr>
      </w:pPr>
    </w:p>
    <w:p w14:paraId="12C008D1" w14:textId="77777777" w:rsidR="007F6915" w:rsidRDefault="009D2E11">
      <w:pPr>
        <w:pStyle w:val="Ttulo3"/>
        <w:rPr>
          <w:lang w:val="es-ES"/>
        </w:rPr>
      </w:pPr>
      <w:r>
        <w:rPr>
          <w:lang w:val="es-ES"/>
        </w:rPr>
        <w:t>Tabla de Verdad</w:t>
      </w:r>
    </w:p>
    <w:p w14:paraId="6C1F00A8" w14:textId="77777777" w:rsidR="007F6915" w:rsidRDefault="009D2E11">
      <w:pPr>
        <w:rPr>
          <w:lang w:val="es-ES"/>
        </w:rPr>
      </w:pPr>
      <w:r>
        <w:rPr>
          <w:lang w:val="es-ES"/>
        </w:rPr>
        <w:t xml:space="preserve">Entrada r: </w:t>
      </w:r>
      <w:proofErr w:type="spellStart"/>
      <w:r>
        <w:rPr>
          <w:lang w:val="es-ES"/>
        </w:rPr>
        <w:t>right_go</w:t>
      </w:r>
      <w:proofErr w:type="spellEnd"/>
      <w:r>
        <w:rPr>
          <w:lang w:val="es-ES"/>
        </w:rPr>
        <w:t xml:space="preserve">, Entrada l: </w:t>
      </w:r>
      <w:proofErr w:type="spellStart"/>
      <w:r>
        <w:rPr>
          <w:lang w:val="es-ES"/>
        </w:rPr>
        <w:t>left_go</w:t>
      </w:r>
      <w:proofErr w:type="spellEnd"/>
      <w:r>
        <w:rPr>
          <w:lang w:val="es-ES"/>
        </w:rPr>
        <w:t xml:space="preserve">, Entrada g: </w:t>
      </w:r>
      <w:proofErr w:type="spellStart"/>
      <w:r>
        <w:rPr>
          <w:lang w:val="es-ES"/>
        </w:rPr>
        <w:t>go</w:t>
      </w:r>
      <w:proofErr w:type="spellEnd"/>
      <w:r>
        <w:rPr>
          <w:lang w:val="es-ES"/>
        </w:rPr>
        <w:t>, Entrada s: stop</w:t>
      </w:r>
    </w:p>
    <w:p w14:paraId="7C6918DA" w14:textId="77777777" w:rsidR="007F6915" w:rsidRDefault="007F6915">
      <w:pPr>
        <w:rPr>
          <w:lang w:val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08"/>
      </w:tblGrid>
      <w:tr w:rsidR="007F6915" w14:paraId="5C351A3E" w14:textId="77777777">
        <w:trPr>
          <w:jc w:val="center"/>
        </w:trPr>
        <w:tc>
          <w:tcPr>
            <w:tcW w:w="2908" w:type="dxa"/>
          </w:tcPr>
          <w:p w14:paraId="66EB4BB8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a b | r l g s</w:t>
            </w:r>
          </w:p>
          <w:p w14:paraId="6BC4BAAB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~~~~~~~~~~</w:t>
            </w:r>
          </w:p>
          <w:p w14:paraId="753A1061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0 | 1 0 0 0</w:t>
            </w:r>
          </w:p>
          <w:p w14:paraId="4F93468F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0 | 0 1 0 0</w:t>
            </w:r>
          </w:p>
          <w:p w14:paraId="6006B663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 1 | 0 0 1 0</w:t>
            </w:r>
          </w:p>
          <w:p w14:paraId="7C8FD704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 1 | 0 0 0 1</w:t>
            </w:r>
          </w:p>
          <w:p w14:paraId="3538B99A" w14:textId="77777777" w:rsidR="007F6915" w:rsidRDefault="007F6915">
            <w:pPr>
              <w:rPr>
                <w:lang w:val="es-ES"/>
              </w:rPr>
            </w:pPr>
          </w:p>
        </w:tc>
      </w:tr>
    </w:tbl>
    <w:p w14:paraId="7C3C996E" w14:textId="77777777" w:rsidR="007F6915" w:rsidRDefault="007F6915">
      <w:pPr>
        <w:rPr>
          <w:lang w:val="es-ES"/>
        </w:rPr>
      </w:pPr>
    </w:p>
    <w:p w14:paraId="3BD71A28" w14:textId="77777777" w:rsidR="007F6915" w:rsidRDefault="007F6915">
      <w:pPr>
        <w:rPr>
          <w:lang w:val="es-ES"/>
        </w:rPr>
      </w:pPr>
    </w:p>
    <w:p w14:paraId="46133A7C" w14:textId="77777777" w:rsidR="007F6915" w:rsidRDefault="009D2E11">
      <w:pPr>
        <w:pStyle w:val="Ttulo3"/>
        <w:rPr>
          <w:lang w:val="es-ES"/>
        </w:rPr>
      </w:pPr>
      <w:r>
        <w:rPr>
          <w:lang w:val="es-ES"/>
        </w:rPr>
        <w:t>Expresión Minimizada</w:t>
      </w:r>
    </w:p>
    <w:p w14:paraId="6AB78B99" w14:textId="77777777" w:rsidR="007F6915" w:rsidRDefault="007F6915">
      <w:pPr>
        <w:rPr>
          <w:lang w:val="es-ES"/>
        </w:rPr>
      </w:pPr>
    </w:p>
    <w:p w14:paraId="1E7363A5" w14:textId="77777777" w:rsidR="007F6915" w:rsidRDefault="009D2E11">
      <w:pPr>
        <w:jc w:val="center"/>
      </w:pPr>
      <w:r>
        <w:rPr>
          <w:noProof/>
        </w:rPr>
        <w:drawing>
          <wp:inline distT="0" distB="0" distL="114300" distR="114300" wp14:anchorId="300413C7" wp14:editId="277787AB">
            <wp:extent cx="899160" cy="685800"/>
            <wp:effectExtent l="0" t="0" r="0" b="0"/>
            <wp:docPr id="1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27C78" w14:textId="77777777" w:rsidR="007F6915" w:rsidRDefault="007F6915"/>
    <w:p w14:paraId="7F2DE507" w14:textId="77777777" w:rsidR="007F6915" w:rsidRDefault="009D2E11">
      <w:pPr>
        <w:jc w:val="center"/>
        <w:rPr>
          <w:lang w:val="es-ES"/>
        </w:rPr>
      </w:pPr>
      <w:r>
        <w:rPr>
          <w:noProof/>
        </w:rPr>
        <w:drawing>
          <wp:inline distT="0" distB="0" distL="114300" distR="114300" wp14:anchorId="2F9C84D0" wp14:editId="229FE34D">
            <wp:extent cx="1341120" cy="342900"/>
            <wp:effectExtent l="0" t="0" r="0" b="7620"/>
            <wp:docPr id="1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82ACA" w14:textId="77777777" w:rsidR="007F6915" w:rsidRDefault="007F6915">
      <w:pPr>
        <w:rPr>
          <w:lang w:val="es-ES"/>
        </w:rPr>
      </w:pPr>
    </w:p>
    <w:p w14:paraId="1A4E5AEE" w14:textId="77777777" w:rsidR="007F6915" w:rsidRDefault="009D2E11">
      <w:pPr>
        <w:pStyle w:val="Ttulo3"/>
        <w:rPr>
          <w:lang w:val="es-ES"/>
        </w:rPr>
      </w:pPr>
      <w:r>
        <w:rPr>
          <w:lang w:val="es-ES"/>
        </w:rPr>
        <w:t>Expresión de Salida</w:t>
      </w:r>
    </w:p>
    <w:p w14:paraId="4B03243E" w14:textId="77777777" w:rsidR="007F6915" w:rsidRDefault="007F6915">
      <w:pPr>
        <w:rPr>
          <w:lang w:val="es-ES"/>
        </w:rPr>
      </w:pPr>
    </w:p>
    <w:p w14:paraId="529238D0" w14:textId="77777777" w:rsidR="007F6915" w:rsidRDefault="009D2E11">
      <w:pPr>
        <w:rPr>
          <w:lang w:val="es-ES"/>
        </w:rPr>
      </w:pPr>
      <w:r>
        <w:rPr>
          <w:noProof/>
        </w:rPr>
        <w:drawing>
          <wp:inline distT="0" distB="0" distL="114300" distR="114300" wp14:anchorId="6ADFBC3D" wp14:editId="24456400">
            <wp:extent cx="2042160" cy="822960"/>
            <wp:effectExtent l="0" t="0" r="0" b="0"/>
            <wp:docPr id="1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A58AE" w14:textId="77777777" w:rsidR="007F6915" w:rsidRDefault="007F6915">
      <w:pPr>
        <w:rPr>
          <w:lang w:val="es-ES"/>
        </w:rPr>
      </w:pPr>
    </w:p>
    <w:p w14:paraId="1248F23E" w14:textId="77777777" w:rsidR="007F6915" w:rsidRDefault="009D2E11">
      <w:pPr>
        <w:pStyle w:val="Ttulo3"/>
        <w:rPr>
          <w:lang w:val="es-ES"/>
        </w:rPr>
      </w:pPr>
      <w:r>
        <w:rPr>
          <w:lang w:val="es-ES"/>
        </w:rPr>
        <w:t>Circuito</w:t>
      </w:r>
    </w:p>
    <w:p w14:paraId="1381DEA3" w14:textId="77777777" w:rsidR="007F6915" w:rsidRDefault="007F6915">
      <w:pPr>
        <w:rPr>
          <w:lang w:val="es-ES"/>
        </w:rPr>
      </w:pPr>
    </w:p>
    <w:p w14:paraId="7846C9D6" w14:textId="77777777" w:rsidR="007F6915" w:rsidRDefault="009D2E11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114300" distR="114300" wp14:anchorId="151A26F3" wp14:editId="2754EEAD">
            <wp:extent cx="5269865" cy="2395220"/>
            <wp:effectExtent l="0" t="0" r="3175" b="12700"/>
            <wp:docPr id="20" name="Imagen 20" descr="circuit_Action_Deco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ircuit_Action_Decoder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008A" w14:textId="77777777" w:rsidR="007F6915" w:rsidRDefault="007F6915">
      <w:pPr>
        <w:rPr>
          <w:lang w:val="es-ES"/>
        </w:rPr>
      </w:pPr>
    </w:p>
    <w:p w14:paraId="50B39A41" w14:textId="77777777" w:rsidR="007F6915" w:rsidRDefault="009D2E11">
      <w:pPr>
        <w:pStyle w:val="Ttulo2"/>
      </w:pPr>
      <w:r>
        <w:t xml:space="preserve">- </w:t>
      </w:r>
      <w:r>
        <w:t>Circuit_two_7_Segment</w:t>
      </w:r>
    </w:p>
    <w:p w14:paraId="15318D94" w14:textId="77777777" w:rsidR="007F6915" w:rsidRDefault="007F6915">
      <w:pPr>
        <w:rPr>
          <w:lang w:val="es-ES"/>
        </w:rPr>
      </w:pPr>
    </w:p>
    <w:p w14:paraId="291111B4" w14:textId="77777777" w:rsidR="007F6915" w:rsidRDefault="009D2E11">
      <w:pPr>
        <w:pStyle w:val="Ttulo3"/>
        <w:rPr>
          <w:lang w:val="es-ES"/>
        </w:rPr>
      </w:pPr>
      <w:r>
        <w:rPr>
          <w:lang w:val="es-ES"/>
        </w:rPr>
        <w:t>Análisis</w:t>
      </w:r>
    </w:p>
    <w:p w14:paraId="0EE0DCF1" w14:textId="77777777" w:rsidR="007F6915" w:rsidRDefault="007F6915">
      <w:pPr>
        <w:rPr>
          <w:lang w:val="es-ES"/>
        </w:rPr>
      </w:pPr>
    </w:p>
    <w:p w14:paraId="6388C604" w14:textId="77777777" w:rsidR="007F6915" w:rsidRDefault="009D2E11">
      <w:pPr>
        <w:numPr>
          <w:ilvl w:val="0"/>
          <w:numId w:val="13"/>
        </w:numPr>
        <w:rPr>
          <w:lang w:val="es-ES"/>
        </w:rPr>
      </w:pPr>
      <w:r>
        <w:rPr>
          <w:lang w:val="es-ES"/>
        </w:rPr>
        <w:t xml:space="preserve">Se crean entradas de 6 bits para los 64 números posibles a usar por el robot. </w:t>
      </w:r>
    </w:p>
    <w:p w14:paraId="112177B3" w14:textId="77777777" w:rsidR="007F6915" w:rsidRDefault="009D2E11">
      <w:pPr>
        <w:numPr>
          <w:ilvl w:val="0"/>
          <w:numId w:val="13"/>
        </w:numPr>
        <w:rPr>
          <w:lang w:val="es-ES"/>
        </w:rPr>
      </w:pPr>
      <w:r>
        <w:rPr>
          <w:lang w:val="es-ES"/>
        </w:rPr>
        <w:t xml:space="preserve">Las entradas de los 64 números se crean en orden de 0 a 63, siendo cada entrada el número correspondiente en binario y las salidas son los bits </w:t>
      </w:r>
      <w:r>
        <w:rPr>
          <w:lang w:val="es-ES"/>
        </w:rPr>
        <w:t xml:space="preserve">correspondiente a cada segmento de los dos </w:t>
      </w:r>
      <w:proofErr w:type="spellStart"/>
      <w:r>
        <w:rPr>
          <w:lang w:val="es-ES"/>
        </w:rPr>
        <w:t>display</w:t>
      </w:r>
      <w:proofErr w:type="spellEnd"/>
      <w:r>
        <w:rPr>
          <w:lang w:val="es-ES"/>
        </w:rPr>
        <w:t>.</w:t>
      </w:r>
    </w:p>
    <w:p w14:paraId="4BF9C540" w14:textId="77777777" w:rsidR="007F6915" w:rsidRDefault="009D2E11">
      <w:pPr>
        <w:numPr>
          <w:ilvl w:val="0"/>
          <w:numId w:val="13"/>
        </w:numPr>
        <w:rPr>
          <w:lang w:val="es-ES"/>
        </w:rPr>
      </w:pPr>
      <w:r>
        <w:rPr>
          <w:lang w:val="es-ES"/>
        </w:rPr>
        <w:t xml:space="preserve">Un ejemplo para el número 1, habrán 2 </w:t>
      </w:r>
      <w:proofErr w:type="spellStart"/>
      <w:r>
        <w:rPr>
          <w:lang w:val="es-ES"/>
        </w:rPr>
        <w:t>display</w:t>
      </w:r>
      <w:proofErr w:type="spellEnd"/>
      <w:r>
        <w:rPr>
          <w:lang w:val="es-ES"/>
        </w:rPr>
        <w:t xml:space="preserve"> y los 7 primeros bits corresponden al segundo número y los 7 bits restantes al primer número, para mostrar en ambos </w:t>
      </w:r>
      <w:proofErr w:type="spellStart"/>
      <w:r>
        <w:rPr>
          <w:lang w:val="es-ES"/>
        </w:rPr>
        <w:t>display</w:t>
      </w:r>
      <w:proofErr w:type="spellEnd"/>
      <w:r>
        <w:rPr>
          <w:lang w:val="es-ES"/>
        </w:rPr>
        <w:t xml:space="preserve"> el 01</w:t>
      </w:r>
    </w:p>
    <w:p w14:paraId="4810FD12" w14:textId="77777777" w:rsidR="007F6915" w:rsidRDefault="007F6915">
      <w:pPr>
        <w:rPr>
          <w:lang w:val="es-ES"/>
        </w:rPr>
      </w:pPr>
    </w:p>
    <w:p w14:paraId="4EC966B1" w14:textId="77777777" w:rsidR="007F6915" w:rsidRDefault="009D2E11">
      <w:pPr>
        <w:jc w:val="center"/>
        <w:rPr>
          <w:lang w:val="es-ES"/>
        </w:rPr>
      </w:pPr>
      <w:r>
        <w:rPr>
          <w:noProof/>
        </w:rPr>
        <w:drawing>
          <wp:inline distT="0" distB="0" distL="114300" distR="114300" wp14:anchorId="005537BF" wp14:editId="60484625">
            <wp:extent cx="5271135" cy="833120"/>
            <wp:effectExtent l="0" t="0" r="1905" b="5080"/>
            <wp:docPr id="2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57543" w14:textId="77777777" w:rsidR="007F6915" w:rsidRDefault="007F6915">
      <w:pPr>
        <w:rPr>
          <w:lang w:val="es-ES"/>
        </w:rPr>
      </w:pPr>
    </w:p>
    <w:p w14:paraId="78204076" w14:textId="77777777" w:rsidR="007F6915" w:rsidRDefault="007F6915">
      <w:pPr>
        <w:rPr>
          <w:lang w:val="es-ES"/>
        </w:rPr>
      </w:pPr>
    </w:p>
    <w:p w14:paraId="0855E6C2" w14:textId="77777777" w:rsidR="007F6915" w:rsidRDefault="009D2E11">
      <w:pPr>
        <w:pStyle w:val="Ttulo3"/>
        <w:rPr>
          <w:lang w:val="es-ES"/>
        </w:rPr>
      </w:pPr>
      <w:r>
        <w:rPr>
          <w:lang w:val="es-ES"/>
        </w:rPr>
        <w:t>Tabla de Verdad</w:t>
      </w:r>
    </w:p>
    <w:p w14:paraId="62824590" w14:textId="77777777" w:rsidR="007F6915" w:rsidRDefault="007F6915">
      <w:pPr>
        <w:rPr>
          <w:lang w:val="es-ES"/>
        </w:rPr>
      </w:pPr>
    </w:p>
    <w:p w14:paraId="3AB3A225" w14:textId="77777777" w:rsidR="007F6915" w:rsidRDefault="009D2E11">
      <w:pPr>
        <w:rPr>
          <w:lang w:val="es-ES"/>
        </w:rPr>
      </w:pPr>
      <w:r>
        <w:rPr>
          <w:lang w:val="es-ES"/>
        </w:rPr>
        <w:t>Las sa</w:t>
      </w:r>
      <w:r>
        <w:rPr>
          <w:lang w:val="es-ES"/>
        </w:rPr>
        <w:t>lidas (</w:t>
      </w:r>
      <w:proofErr w:type="spellStart"/>
      <w:r>
        <w:rPr>
          <w:lang w:val="es-ES"/>
        </w:rPr>
        <w:t>da,db,dc,dd,de,df,dg</w:t>
      </w:r>
      <w:proofErr w:type="spellEnd"/>
      <w:r>
        <w:rPr>
          <w:lang w:val="es-ES"/>
        </w:rPr>
        <w:t>) corresponden a los bits del segundo 7 segmentos</w:t>
      </w:r>
    </w:p>
    <w:p w14:paraId="18603073" w14:textId="77777777" w:rsidR="007F6915" w:rsidRDefault="009D2E11">
      <w:pPr>
        <w:rPr>
          <w:lang w:val="es-ES"/>
        </w:rPr>
      </w:pPr>
      <w:r>
        <w:rPr>
          <w:lang w:val="es-ES"/>
        </w:rPr>
        <w:t>Las salidas (</w:t>
      </w:r>
      <w:proofErr w:type="spellStart"/>
      <w:r>
        <w:rPr>
          <w:lang w:val="es-ES"/>
        </w:rPr>
        <w:t>ua,ub,uc,ud,ue,uf,ug</w:t>
      </w:r>
      <w:proofErr w:type="spellEnd"/>
      <w:r>
        <w:rPr>
          <w:lang w:val="es-ES"/>
        </w:rPr>
        <w:t>) corresponden a los bits del primer 7 segmentos</w:t>
      </w:r>
    </w:p>
    <w:p w14:paraId="3D2F586F" w14:textId="77777777" w:rsidR="007F6915" w:rsidRDefault="007F6915">
      <w:pPr>
        <w:rPr>
          <w:lang w:val="es-ES"/>
        </w:rPr>
      </w:pP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6721"/>
      </w:tblGrid>
      <w:tr w:rsidR="007F6915" w14:paraId="5AF28B48" w14:textId="77777777">
        <w:trPr>
          <w:jc w:val="center"/>
        </w:trPr>
        <w:tc>
          <w:tcPr>
            <w:tcW w:w="6721" w:type="dxa"/>
          </w:tcPr>
          <w:p w14:paraId="5C607E0D" w14:textId="77777777" w:rsidR="007F6915" w:rsidRDefault="009D2E11">
            <w:pPr>
              <w:jc w:val="center"/>
              <w:rPr>
                <w:lang w:val="es-ES"/>
              </w:rPr>
            </w:pPr>
            <w:proofErr w:type="spellStart"/>
            <w:r>
              <w:rPr>
                <w:lang w:val="es-ES"/>
              </w:rPr>
              <w:t>Entrance</w:t>
            </w:r>
            <w:proofErr w:type="spellEnd"/>
            <w:r>
              <w:rPr>
                <w:lang w:val="es-ES"/>
              </w:rPr>
              <w:t xml:space="preserve">[5..0] | da </w:t>
            </w:r>
            <w:proofErr w:type="spellStart"/>
            <w:r>
              <w:rPr>
                <w:lang w:val="es-ES"/>
              </w:rPr>
              <w:t>db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dc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dd</w:t>
            </w:r>
            <w:proofErr w:type="spellEnd"/>
            <w:r>
              <w:rPr>
                <w:lang w:val="es-ES"/>
              </w:rPr>
              <w:t xml:space="preserve"> de </w:t>
            </w:r>
            <w:proofErr w:type="spellStart"/>
            <w:r>
              <w:rPr>
                <w:lang w:val="es-ES"/>
              </w:rPr>
              <w:t>df</w:t>
            </w:r>
            <w:proofErr w:type="spellEnd"/>
            <w:r>
              <w:rPr>
                <w:lang w:val="es-ES"/>
              </w:rPr>
              <w:t xml:space="preserve"> dg </w:t>
            </w:r>
            <w:proofErr w:type="spellStart"/>
            <w:r>
              <w:rPr>
                <w:lang w:val="es-ES"/>
              </w:rPr>
              <w:t>ua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ub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uc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ud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ue</w:t>
            </w:r>
            <w:proofErr w:type="spellEnd"/>
            <w:r>
              <w:rPr>
                <w:lang w:val="es-ES"/>
              </w:rPr>
              <w:t xml:space="preserve"> uf </w:t>
            </w:r>
            <w:proofErr w:type="spellStart"/>
            <w:r>
              <w:rPr>
                <w:lang w:val="es-ES"/>
              </w:rPr>
              <w:t>ug</w:t>
            </w:r>
            <w:proofErr w:type="spellEnd"/>
          </w:p>
          <w:p w14:paraId="7CD0AFDB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~~~~~~~~~~~~~~~~~~~~~~~~~~~~~~~~~~~~~~~~~~~~~~~~~~~~~~~~~~</w:t>
            </w:r>
          </w:p>
          <w:p w14:paraId="6CF75D6A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000000     | 1  1  1  1  1  1  0  1  1  1  1  1  1  0</w:t>
            </w:r>
          </w:p>
          <w:p w14:paraId="68C7AB42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000001     | 0  1  1  0  0  0  0  1  1  1  1  1  1  0</w:t>
            </w:r>
          </w:p>
          <w:p w14:paraId="4F01F7A4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000010     | 1  1  0  1  1  0  1  1  1  1  1  1  1  0</w:t>
            </w:r>
          </w:p>
          <w:p w14:paraId="1986214D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000011     | 1  1  1  1  0  0  1  1</w:t>
            </w:r>
            <w:r>
              <w:rPr>
                <w:lang w:val="es-ES"/>
              </w:rPr>
              <w:t xml:space="preserve">  1  1  1  1  1  0</w:t>
            </w:r>
          </w:p>
          <w:p w14:paraId="49B84ED4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000100     | 0  1  1  0  0  1  1  1  1  1  1  1  1  0</w:t>
            </w:r>
          </w:p>
          <w:p w14:paraId="3EB4FC46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000101     | 1  0  1  1  0  1  1  1  1  1  1  1  1  0</w:t>
            </w:r>
          </w:p>
          <w:p w14:paraId="403EDA6D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000110     | 1  0  1  1  1  1  1  1  1  1  1  1  1  0</w:t>
            </w:r>
          </w:p>
          <w:p w14:paraId="464E6F00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000111     | 1  1  1  0  0  0  0  1  1  1  1  1  1  0</w:t>
            </w:r>
          </w:p>
          <w:p w14:paraId="4A051FF3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lastRenderedPageBreak/>
              <w:t xml:space="preserve">001000     | 1  1  1 </w:t>
            </w:r>
            <w:r>
              <w:rPr>
                <w:lang w:val="es-ES"/>
              </w:rPr>
              <w:t xml:space="preserve"> 1  1  1  1  1  1  1  1  1  1  0</w:t>
            </w:r>
          </w:p>
          <w:p w14:paraId="41A79C06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001001     | 1  1  1  0  0  1  1  1  1  1  1  1  1  0</w:t>
            </w:r>
          </w:p>
          <w:p w14:paraId="5619577D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001010     | 1  1  1  1  1  1  0  0  1  1  0  0  0  0</w:t>
            </w:r>
          </w:p>
          <w:p w14:paraId="253E30ED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001011     | 0  1  1  0  0  0  0  0  1  1  0  0  0  0</w:t>
            </w:r>
          </w:p>
          <w:p w14:paraId="5DE7B7C2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001100     | 1  1  0  1  1  0  1  0  1  1  0  0  0  0</w:t>
            </w:r>
          </w:p>
          <w:p w14:paraId="1D816824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001101 </w:t>
            </w:r>
            <w:r>
              <w:rPr>
                <w:lang w:val="es-ES"/>
              </w:rPr>
              <w:t xml:space="preserve">    | 1  1  1  1  0  0  1  0  1  1  0  0  0  0</w:t>
            </w:r>
          </w:p>
          <w:p w14:paraId="0884FEAE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001110     | 0  1  1  0  0  1  1  0  1  1  0  0  0  0</w:t>
            </w:r>
          </w:p>
          <w:p w14:paraId="712B0544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001111     | 1  0  1  1  0  1  1  0  1  1  0  0  0  0</w:t>
            </w:r>
          </w:p>
          <w:p w14:paraId="1A75FA6A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010000     | 1  0  1  1  1  1  1  0  1  1  0  0  0  0</w:t>
            </w:r>
          </w:p>
          <w:p w14:paraId="3B147FF6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010001     | 1  1  1  0  0  0  0  0  1  1  0  </w:t>
            </w:r>
            <w:r>
              <w:rPr>
                <w:lang w:val="es-ES"/>
              </w:rPr>
              <w:t>0  0  0</w:t>
            </w:r>
          </w:p>
          <w:p w14:paraId="1C7DD6D6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010010     | 1  1  1  1  1  1  1  0  1  1  0  0  0  0</w:t>
            </w:r>
          </w:p>
          <w:p w14:paraId="22A79ABF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010011     | 1  1  1  0  0  1  1  0  1  1  0  0  0  0</w:t>
            </w:r>
          </w:p>
          <w:p w14:paraId="12E86469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010100     | 1  1  1  1  1  1  0  1  1  0  1  1  0  1</w:t>
            </w:r>
          </w:p>
          <w:p w14:paraId="7860CD82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010101     | 0  1  1  0  0  0  0  1  1  0  1  1  0  1</w:t>
            </w:r>
          </w:p>
          <w:p w14:paraId="34B8EB5D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010110     | 1  1  0  1  1  0  1</w:t>
            </w:r>
            <w:r>
              <w:rPr>
                <w:lang w:val="es-ES"/>
              </w:rPr>
              <w:t xml:space="preserve">  1  1  0  1  1  0  1</w:t>
            </w:r>
          </w:p>
          <w:p w14:paraId="352A216F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010111     | 1  1  1  1  0  0  1  1  1  0  1  1  0  1</w:t>
            </w:r>
          </w:p>
          <w:p w14:paraId="2C516037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011000     | 0  1  1  0  0  1  1  1  1  0  1  1  0  1</w:t>
            </w:r>
          </w:p>
          <w:p w14:paraId="48E4DCFF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011001     | 1  0  1  1  0  1  1  1  1  0  1  1  0  1</w:t>
            </w:r>
          </w:p>
          <w:p w14:paraId="0EFEF343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011010     | 1  0  1  1  1  1  1  1  1  0  1  1  0  1</w:t>
            </w:r>
          </w:p>
          <w:p w14:paraId="65C715E6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011011     | 1  1</w:t>
            </w:r>
            <w:r>
              <w:rPr>
                <w:lang w:val="es-ES"/>
              </w:rPr>
              <w:t xml:space="preserve">  1  0  0  0  0  1  1  0  1  1  0  1</w:t>
            </w:r>
          </w:p>
          <w:p w14:paraId="219FFA1D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011100     | 1  1  1  1  1  1  1  1  1  0  1  1  0  1</w:t>
            </w:r>
          </w:p>
          <w:p w14:paraId="114AF10C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011101     | 1  1  1  0  0  1  1  1  1  0  1  1  0  1</w:t>
            </w:r>
          </w:p>
          <w:p w14:paraId="030E09EB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011110     | 1  1  1  1  1  1  0  1  1  1  1  0  0  1</w:t>
            </w:r>
          </w:p>
          <w:p w14:paraId="4C9F2475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011111     | 0  1  1  0  0  0  0  1  1  1  1  0  0  1</w:t>
            </w:r>
          </w:p>
          <w:p w14:paraId="10467D2B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100</w:t>
            </w:r>
            <w:r>
              <w:rPr>
                <w:lang w:val="es-ES"/>
              </w:rPr>
              <w:t>000     | 1  1  0  1  1  0  1  1  1  1  1  0  0  1</w:t>
            </w:r>
          </w:p>
          <w:p w14:paraId="7B3C8ADF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100001     | 1  1  1  1  0  0  1  1  1  1  1  0  0  1</w:t>
            </w:r>
          </w:p>
          <w:p w14:paraId="5CA88C50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100010     | 0  1  1  0  0  1  1  1  1  1  1  0  0  1</w:t>
            </w:r>
          </w:p>
          <w:p w14:paraId="491BCA47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100011     | 1  0  1  1  0  1  1  1  1  1  1  0  0  1</w:t>
            </w:r>
          </w:p>
          <w:p w14:paraId="4A2BF13D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100100     | 1  0  1  1  1  1  1  1  1  1  </w:t>
            </w:r>
            <w:r>
              <w:rPr>
                <w:lang w:val="es-ES"/>
              </w:rPr>
              <w:t>1  0  0  1</w:t>
            </w:r>
          </w:p>
          <w:p w14:paraId="12D29D23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100101     | 1  1  1  0  0  0  0  1  1  1  1  0  0  1</w:t>
            </w:r>
          </w:p>
          <w:p w14:paraId="34E2F160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100110     | 1  1  1  1  1  1  1  1  1  1  1  0  0  1</w:t>
            </w:r>
          </w:p>
          <w:p w14:paraId="0152C96B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100111     | 1  1  1  0  0  1  1  1  1  1  1  0  0  1</w:t>
            </w:r>
          </w:p>
          <w:p w14:paraId="6005C3AB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101000     | 1  1  1  1  1  1  0  0  1  1  0  0  1  1</w:t>
            </w:r>
          </w:p>
          <w:p w14:paraId="583060FF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101001     | 0  1  1  0  0  0</w:t>
            </w:r>
            <w:r>
              <w:rPr>
                <w:lang w:val="es-ES"/>
              </w:rPr>
              <w:t xml:space="preserve">  0  0  1  1  0  0  1  1</w:t>
            </w:r>
          </w:p>
          <w:p w14:paraId="5305EED4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101010     | 1  1  1  0  1  1  1  0  1  1  0  0  1  1</w:t>
            </w:r>
          </w:p>
          <w:p w14:paraId="25A80CD7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101011     | 1  1  1  1  0  0  1  0  1  1  0  0  1  1</w:t>
            </w:r>
          </w:p>
          <w:p w14:paraId="3B015512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101100     | 0  1  1  0  0  1  1  0  1  1  0  0  1  1</w:t>
            </w:r>
          </w:p>
          <w:p w14:paraId="3D295986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101101     | 1  0  1  1  0  1  1  0  1  1  0  0  1  1</w:t>
            </w:r>
          </w:p>
          <w:p w14:paraId="765C362E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101110     | 1 </w:t>
            </w:r>
            <w:r>
              <w:rPr>
                <w:lang w:val="es-ES"/>
              </w:rPr>
              <w:t xml:space="preserve"> 0  1  1  1  1  1  0  1  1  0  0  1  1</w:t>
            </w:r>
          </w:p>
          <w:p w14:paraId="4A976E02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101111     | 1  1  1  0  0  0  0  0  1  1  0  0  1  1</w:t>
            </w:r>
          </w:p>
          <w:p w14:paraId="2E6420C3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110000     | 1  1  1  1  1  1  1  0  1  1  0  0  1  1</w:t>
            </w:r>
          </w:p>
          <w:p w14:paraId="5249B11B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110001     | 1  1  1  0  0  1  1  0  1  1  0  0  1  1</w:t>
            </w:r>
          </w:p>
          <w:p w14:paraId="701C3199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110010     | 1  1  1  1  1  1  0  1  0  1  1  0  1  1</w:t>
            </w:r>
          </w:p>
          <w:p w14:paraId="04A79DCB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</w:t>
            </w:r>
            <w:r>
              <w:rPr>
                <w:lang w:val="es-ES"/>
              </w:rPr>
              <w:t>10011     | 0  1  1  0  0  0  0  1  0  1  1  0  1  1</w:t>
            </w:r>
          </w:p>
          <w:p w14:paraId="2D5D14BE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110100     | 1  1  0  1  1  0  1  1  0  1  1  0  1  1</w:t>
            </w:r>
          </w:p>
          <w:p w14:paraId="66F18600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110101     | 1  1  1  1  0  0  1  1  0  1  1  0  1  1</w:t>
            </w:r>
          </w:p>
          <w:p w14:paraId="5AAEAB0E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110110     | 0  1  1  0  0  1  1  1  0  1  1  0  1  1</w:t>
            </w:r>
          </w:p>
          <w:p w14:paraId="79E517FE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110111     | 1  0  1  1  0  1  1  1  0  </w:t>
            </w:r>
            <w:r>
              <w:rPr>
                <w:lang w:val="es-ES"/>
              </w:rPr>
              <w:t>1  1  0  1  1</w:t>
            </w:r>
          </w:p>
          <w:p w14:paraId="64D6584B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111000     | 1  0  1  1  1  1  1  1  0  1  1  0  1  1</w:t>
            </w:r>
          </w:p>
          <w:p w14:paraId="0E061A2E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111001     | 1  1  1  0  0  0  0  1  0  1  1  0  1  1</w:t>
            </w:r>
          </w:p>
          <w:p w14:paraId="1B26FD87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111010     | 1  1  1  1  1  1  1  1  0  1  1  0  1  1</w:t>
            </w:r>
          </w:p>
          <w:p w14:paraId="41D8DAF7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lastRenderedPageBreak/>
              <w:t>111011     | 1  1  1  0  0  1  1  1  0  1  1  0  1  1</w:t>
            </w:r>
          </w:p>
          <w:p w14:paraId="3755150A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111100     | 1  1  1  1  1</w:t>
            </w:r>
            <w:r>
              <w:rPr>
                <w:lang w:val="es-ES"/>
              </w:rPr>
              <w:t xml:space="preserve">  1  0  1  0  1  1  1  1  1</w:t>
            </w:r>
          </w:p>
          <w:p w14:paraId="5614FC45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111101     | 0  1  1  0  0  0  0  1  0  1  1  1  1  1</w:t>
            </w:r>
          </w:p>
          <w:p w14:paraId="7E1EC286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111110     | 1  1  0  1  1  0  1  1  0  1  1  1  1  1</w:t>
            </w:r>
          </w:p>
          <w:p w14:paraId="7D197840" w14:textId="77777777" w:rsidR="007F6915" w:rsidRDefault="009D2E1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111111     | 1  1  1  1  0  0  1  1  0  1  1  1  1  1</w:t>
            </w:r>
          </w:p>
          <w:p w14:paraId="55272CE7" w14:textId="77777777" w:rsidR="007F6915" w:rsidRDefault="007F6915">
            <w:pPr>
              <w:rPr>
                <w:lang w:val="es-ES"/>
              </w:rPr>
            </w:pPr>
          </w:p>
        </w:tc>
      </w:tr>
    </w:tbl>
    <w:p w14:paraId="25D6428B" w14:textId="77777777" w:rsidR="007F6915" w:rsidRDefault="007F6915">
      <w:pPr>
        <w:rPr>
          <w:lang w:val="es-ES"/>
        </w:rPr>
      </w:pPr>
    </w:p>
    <w:p w14:paraId="27C38BDD" w14:textId="77777777" w:rsidR="007F6915" w:rsidRDefault="007F6915">
      <w:pPr>
        <w:rPr>
          <w:lang w:val="es-ES"/>
        </w:rPr>
      </w:pPr>
    </w:p>
    <w:p w14:paraId="13D96E10" w14:textId="77777777" w:rsidR="007F6915" w:rsidRDefault="009D2E11">
      <w:pPr>
        <w:pStyle w:val="Ttulo3"/>
        <w:rPr>
          <w:lang w:val="es-ES"/>
        </w:rPr>
      </w:pPr>
      <w:r>
        <w:rPr>
          <w:lang w:val="es-ES"/>
        </w:rPr>
        <w:t>Expresión Minimizada</w:t>
      </w:r>
    </w:p>
    <w:p w14:paraId="176007F3" w14:textId="77777777" w:rsidR="007F6915" w:rsidRDefault="007F6915">
      <w:pPr>
        <w:rPr>
          <w:lang w:val="es-ES"/>
        </w:rPr>
      </w:pPr>
    </w:p>
    <w:p w14:paraId="5A1DA83A" w14:textId="77777777" w:rsidR="007F6915" w:rsidRDefault="009D2E11">
      <w:pPr>
        <w:jc w:val="center"/>
      </w:pPr>
      <w:r>
        <w:rPr>
          <w:noProof/>
        </w:rPr>
        <w:drawing>
          <wp:inline distT="0" distB="0" distL="114300" distR="114300" wp14:anchorId="4FB7D647" wp14:editId="5AA44C0A">
            <wp:extent cx="2506980" cy="2324100"/>
            <wp:effectExtent l="0" t="0" r="7620" b="7620"/>
            <wp:docPr id="2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BA6B1" w14:textId="77777777" w:rsidR="007F6915" w:rsidRDefault="007F6915">
      <w:pPr>
        <w:jc w:val="center"/>
      </w:pPr>
    </w:p>
    <w:p w14:paraId="25C6A42D" w14:textId="77777777" w:rsidR="007F6915" w:rsidRDefault="009D2E11">
      <w:pPr>
        <w:jc w:val="center"/>
        <w:rPr>
          <w:lang w:val="es-ES"/>
        </w:rPr>
      </w:pPr>
      <w:r>
        <w:rPr>
          <w:noProof/>
        </w:rPr>
        <w:drawing>
          <wp:inline distT="0" distB="0" distL="114300" distR="114300" wp14:anchorId="6C060B33" wp14:editId="3EE88F20">
            <wp:extent cx="5270500" cy="556895"/>
            <wp:effectExtent l="0" t="0" r="2540" b="6985"/>
            <wp:docPr id="2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51DF3" w14:textId="77777777" w:rsidR="007F6915" w:rsidRDefault="007F6915">
      <w:pPr>
        <w:rPr>
          <w:lang w:val="es-ES"/>
        </w:rPr>
      </w:pPr>
    </w:p>
    <w:p w14:paraId="03AAD7AF" w14:textId="77777777" w:rsidR="007F6915" w:rsidRDefault="009D2E11">
      <w:pPr>
        <w:pStyle w:val="Ttulo3"/>
        <w:rPr>
          <w:lang w:val="es-ES"/>
        </w:rPr>
      </w:pPr>
      <w:r>
        <w:rPr>
          <w:lang w:val="es-ES"/>
        </w:rPr>
        <w:t>Expresión de Salida</w:t>
      </w:r>
    </w:p>
    <w:p w14:paraId="4C211756" w14:textId="77777777" w:rsidR="007F6915" w:rsidRDefault="007F6915">
      <w:pPr>
        <w:rPr>
          <w:lang w:val="es-ES"/>
        </w:rPr>
      </w:pPr>
    </w:p>
    <w:p w14:paraId="2C891203" w14:textId="77777777" w:rsidR="007F6915" w:rsidRDefault="009D2E11">
      <w:pPr>
        <w:rPr>
          <w:lang w:val="es-ES"/>
        </w:rPr>
      </w:pPr>
      <w:r>
        <w:rPr>
          <w:noProof/>
        </w:rPr>
        <w:drawing>
          <wp:inline distT="0" distB="0" distL="114300" distR="114300" wp14:anchorId="7AC7922B" wp14:editId="553F69C4">
            <wp:extent cx="5270500" cy="556895"/>
            <wp:effectExtent l="0" t="0" r="2540" b="6985"/>
            <wp:docPr id="2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4D9C7" w14:textId="77777777" w:rsidR="007F6915" w:rsidRDefault="007F6915">
      <w:pPr>
        <w:rPr>
          <w:lang w:val="es-ES"/>
        </w:rPr>
      </w:pPr>
    </w:p>
    <w:p w14:paraId="00A37539" w14:textId="77777777" w:rsidR="007F6915" w:rsidRDefault="009D2E11">
      <w:pPr>
        <w:pStyle w:val="Ttulo3"/>
        <w:rPr>
          <w:lang w:val="es-ES"/>
        </w:rPr>
      </w:pPr>
      <w:r>
        <w:rPr>
          <w:lang w:val="es-ES"/>
        </w:rPr>
        <w:t>Circuito</w:t>
      </w:r>
    </w:p>
    <w:p w14:paraId="19D4BB97" w14:textId="77777777" w:rsidR="007F6915" w:rsidRDefault="007F6915">
      <w:pPr>
        <w:rPr>
          <w:lang w:val="es-ES"/>
        </w:rPr>
      </w:pPr>
    </w:p>
    <w:p w14:paraId="112D45F5" w14:textId="77777777" w:rsidR="007F6915" w:rsidRDefault="009D2E11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114300" distR="114300" wp14:anchorId="7CC95EA3" wp14:editId="54409CA2">
            <wp:extent cx="887730" cy="8847455"/>
            <wp:effectExtent l="0" t="0" r="11430" b="6985"/>
            <wp:docPr id="25" name="Imagen 25" descr="Circuit_two_7_Seg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ircuit_two_7_Segment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7730" cy="884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8C87" w14:textId="77777777" w:rsidR="007F6915" w:rsidRDefault="009D2E11">
      <w:pPr>
        <w:pStyle w:val="Ttulo2"/>
      </w:pPr>
      <w:r>
        <w:lastRenderedPageBreak/>
        <w:t xml:space="preserve">Componente </w:t>
      </w:r>
      <w:proofErr w:type="spellStart"/>
      <w:r>
        <w:t>Movement_Control_Decoder</w:t>
      </w:r>
      <w:proofErr w:type="spellEnd"/>
    </w:p>
    <w:p w14:paraId="37D8E1EF" w14:textId="77777777" w:rsidR="007F6915" w:rsidRDefault="007F6915">
      <w:pPr>
        <w:rPr>
          <w:lang w:val="es-ES"/>
        </w:rPr>
      </w:pPr>
    </w:p>
    <w:p w14:paraId="16606994" w14:textId="77777777" w:rsidR="007F6915" w:rsidRDefault="009D2E11">
      <w:pPr>
        <w:jc w:val="center"/>
      </w:pPr>
      <w:r>
        <w:rPr>
          <w:noProof/>
        </w:rPr>
        <w:drawing>
          <wp:inline distT="0" distB="0" distL="114300" distR="114300" wp14:anchorId="4DC5D1C9" wp14:editId="390DEB2E">
            <wp:extent cx="4632960" cy="2080260"/>
            <wp:effectExtent l="0" t="0" r="0" b="7620"/>
            <wp:docPr id="2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F032C" w14:textId="77777777" w:rsidR="007F6915" w:rsidRDefault="007F6915">
      <w:pPr>
        <w:jc w:val="center"/>
      </w:pPr>
    </w:p>
    <w:p w14:paraId="39E96F80" w14:textId="77777777" w:rsidR="007F6915" w:rsidRDefault="009D2E11">
      <w:pPr>
        <w:jc w:val="both"/>
        <w:rPr>
          <w:lang w:val="es-ES"/>
        </w:rPr>
      </w:pPr>
      <w:r>
        <w:rPr>
          <w:lang w:val="es-ES"/>
        </w:rPr>
        <w:t xml:space="preserve">Este componente es creado partiendo de los circuitos </w:t>
      </w:r>
      <w:proofErr w:type="spellStart"/>
      <w:r>
        <w:rPr>
          <w:b/>
          <w:bCs/>
          <w:lang w:val="es-ES"/>
        </w:rPr>
        <w:t>Action_Circuit</w:t>
      </w:r>
      <w:proofErr w:type="spellEnd"/>
      <w:r>
        <w:rPr>
          <w:lang w:val="es-ES"/>
        </w:rPr>
        <w:t xml:space="preserve"> y </w:t>
      </w:r>
      <w:proofErr w:type="spellStart"/>
      <w:r>
        <w:rPr>
          <w:b/>
          <w:bCs/>
          <w:lang w:val="es-ES"/>
        </w:rPr>
        <w:t>Movement_Circuit</w:t>
      </w:r>
      <w:proofErr w:type="spellEnd"/>
      <w:r>
        <w:rPr>
          <w:b/>
          <w:bCs/>
          <w:lang w:val="es-ES"/>
        </w:rPr>
        <w:t xml:space="preserve"> </w:t>
      </w:r>
      <w:r>
        <w:rPr>
          <w:lang w:val="es-ES"/>
        </w:rPr>
        <w:t xml:space="preserve">Los cuales ambos tienen como entradas un número en base binaria de 6 bits. </w:t>
      </w:r>
    </w:p>
    <w:p w14:paraId="4B674409" w14:textId="77777777" w:rsidR="007F6915" w:rsidRDefault="007F6915">
      <w:pPr>
        <w:jc w:val="both"/>
        <w:rPr>
          <w:lang w:val="es-ES"/>
        </w:rPr>
      </w:pPr>
    </w:p>
    <w:p w14:paraId="53A9F27F" w14:textId="77777777" w:rsidR="007F6915" w:rsidRDefault="009D2E11">
      <w:pPr>
        <w:jc w:val="both"/>
        <w:rPr>
          <w:lang w:val="es-ES"/>
        </w:rPr>
      </w:pPr>
      <w:proofErr w:type="spellStart"/>
      <w:r>
        <w:rPr>
          <w:b/>
          <w:bCs/>
          <w:lang w:val="es-ES"/>
        </w:rPr>
        <w:t>Action_Circuit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</w:t>
      </w:r>
      <w:proofErr w:type="spellEnd"/>
      <w:r>
        <w:rPr>
          <w:lang w:val="es-ES"/>
        </w:rPr>
        <w:t xml:space="preserve"> tiene una salida de 2 </w:t>
      </w:r>
      <w:r>
        <w:rPr>
          <w:lang w:val="es-ES"/>
        </w:rPr>
        <w:t xml:space="preserve">bits (como describo anteriormente) y este conecta directamente al componente </w:t>
      </w:r>
      <w:proofErr w:type="spellStart"/>
      <w:r>
        <w:rPr>
          <w:lang w:val="es-ES"/>
        </w:rPr>
        <w:t>Action_Decoder</w:t>
      </w:r>
      <w:proofErr w:type="spellEnd"/>
      <w:r>
        <w:rPr>
          <w:lang w:val="es-ES"/>
        </w:rPr>
        <w:t>.</w:t>
      </w:r>
    </w:p>
    <w:p w14:paraId="39C8DB30" w14:textId="77777777" w:rsidR="007F6915" w:rsidRDefault="007F6915">
      <w:pPr>
        <w:jc w:val="both"/>
        <w:rPr>
          <w:lang w:val="es-ES"/>
        </w:rPr>
      </w:pPr>
    </w:p>
    <w:p w14:paraId="698D8D3D" w14:textId="77777777" w:rsidR="007F6915" w:rsidRDefault="009D2E11">
      <w:pPr>
        <w:jc w:val="both"/>
        <w:rPr>
          <w:lang w:val="es-ES"/>
        </w:rPr>
      </w:pPr>
      <w:proofErr w:type="spellStart"/>
      <w:r>
        <w:rPr>
          <w:b/>
          <w:bCs/>
          <w:lang w:val="es-ES"/>
        </w:rPr>
        <w:t>Movement_Circuit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</w:t>
      </w:r>
      <w:proofErr w:type="spellEnd"/>
      <w:r>
        <w:rPr>
          <w:lang w:val="es-ES"/>
        </w:rPr>
        <w:t xml:space="preserve"> tiene una salida de 6 bits (como describo anteriormente) y este conecta directamente al componente Binary_to_two_7_Segment_Decoder.</w:t>
      </w:r>
    </w:p>
    <w:p w14:paraId="76703DF7" w14:textId="77777777" w:rsidR="007F6915" w:rsidRDefault="007F6915">
      <w:pPr>
        <w:jc w:val="both"/>
        <w:rPr>
          <w:lang w:val="es-ES"/>
        </w:rPr>
      </w:pPr>
    </w:p>
    <w:p w14:paraId="4B0620A5" w14:textId="77777777" w:rsidR="007F6915" w:rsidRDefault="009D2E11">
      <w:pPr>
        <w:pStyle w:val="Ttulo2"/>
      </w:pPr>
      <w:r>
        <w:t>Component</w:t>
      </w:r>
      <w:r>
        <w:t>e Binary_to_two_7_Segment_Decoder</w:t>
      </w:r>
    </w:p>
    <w:p w14:paraId="451F33C8" w14:textId="77777777" w:rsidR="007F6915" w:rsidRDefault="007F6915">
      <w:pPr>
        <w:rPr>
          <w:lang w:val="es-ES"/>
        </w:rPr>
      </w:pPr>
    </w:p>
    <w:p w14:paraId="59125154" w14:textId="77777777" w:rsidR="007F6915" w:rsidRDefault="009D2E11">
      <w:r>
        <w:rPr>
          <w:noProof/>
        </w:rPr>
        <w:drawing>
          <wp:inline distT="0" distB="0" distL="114300" distR="114300" wp14:anchorId="66041169" wp14:editId="451CD0D8">
            <wp:extent cx="5271770" cy="2986405"/>
            <wp:effectExtent l="0" t="0" r="1270" b="635"/>
            <wp:docPr id="2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6DCE8" w14:textId="77777777" w:rsidR="007F6915" w:rsidRDefault="007F6915"/>
    <w:p w14:paraId="1E157E82" w14:textId="77777777" w:rsidR="007F6915" w:rsidRDefault="009D2E11">
      <w:pPr>
        <w:rPr>
          <w:lang w:val="es-ES"/>
        </w:rPr>
      </w:pPr>
      <w:r>
        <w:rPr>
          <w:lang w:val="es-ES"/>
        </w:rPr>
        <w:t xml:space="preserve">Este componente es creado partiendo del circuito </w:t>
      </w:r>
      <w:r>
        <w:rPr>
          <w:b/>
          <w:bCs/>
          <w:lang w:val="es-ES"/>
        </w:rPr>
        <w:t xml:space="preserve">Circuit_two_7_Segment </w:t>
      </w:r>
      <w:r>
        <w:rPr>
          <w:lang w:val="es-ES"/>
        </w:rPr>
        <w:t>El cual tiene como entrada un número en base binaria de 6 bits y como salida 14 bits, de los cuales los 7 primeros corresponden al número binario e</w:t>
      </w:r>
      <w:r>
        <w:rPr>
          <w:lang w:val="es-ES"/>
        </w:rPr>
        <w:t xml:space="preserve">xpresado en decimal del número que va en el </w:t>
      </w:r>
      <w:proofErr w:type="spellStart"/>
      <w:r>
        <w:rPr>
          <w:lang w:val="es-ES"/>
        </w:rPr>
        <w:lastRenderedPageBreak/>
        <w:t>display</w:t>
      </w:r>
      <w:proofErr w:type="spellEnd"/>
      <w:r>
        <w:rPr>
          <w:lang w:val="es-ES"/>
        </w:rPr>
        <w:t xml:space="preserve"> 2 y los 7 bits restantes corresponden al número binario expresado en decimal del número que va en el </w:t>
      </w:r>
      <w:proofErr w:type="spellStart"/>
      <w:r>
        <w:rPr>
          <w:lang w:val="es-ES"/>
        </w:rPr>
        <w:t>display</w:t>
      </w:r>
      <w:proofErr w:type="spellEnd"/>
      <w:r>
        <w:rPr>
          <w:lang w:val="es-ES"/>
        </w:rPr>
        <w:t xml:space="preserve"> 1.</w:t>
      </w:r>
    </w:p>
    <w:p w14:paraId="39A30CFB" w14:textId="77777777" w:rsidR="007F6915" w:rsidRDefault="007F6915">
      <w:pPr>
        <w:rPr>
          <w:lang w:val="es-ES"/>
        </w:rPr>
      </w:pPr>
    </w:p>
    <w:p w14:paraId="3F35C529" w14:textId="77777777" w:rsidR="007F6915" w:rsidRDefault="009D2E11">
      <w:pPr>
        <w:pStyle w:val="Ttulo2"/>
      </w:pPr>
      <w:r>
        <w:t xml:space="preserve">Componente </w:t>
      </w:r>
      <w:proofErr w:type="spellStart"/>
      <w:r>
        <w:t>Display_Decoder</w:t>
      </w:r>
      <w:proofErr w:type="spellEnd"/>
    </w:p>
    <w:p w14:paraId="0CD996C8" w14:textId="77777777" w:rsidR="007F6915" w:rsidRDefault="007F6915">
      <w:pPr>
        <w:rPr>
          <w:lang w:val="es-ES"/>
        </w:rPr>
      </w:pPr>
    </w:p>
    <w:p w14:paraId="127A24D1" w14:textId="77777777" w:rsidR="007F6915" w:rsidRDefault="009D2E11">
      <w:pPr>
        <w:jc w:val="center"/>
      </w:pPr>
      <w:r>
        <w:rPr>
          <w:noProof/>
        </w:rPr>
        <w:drawing>
          <wp:inline distT="0" distB="0" distL="114300" distR="114300" wp14:anchorId="7D84D74A" wp14:editId="6C443681">
            <wp:extent cx="2590800" cy="1767840"/>
            <wp:effectExtent l="0" t="0" r="0" b="0"/>
            <wp:docPr id="2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31534" w14:textId="77777777" w:rsidR="007F6915" w:rsidRDefault="007F6915">
      <w:pPr>
        <w:jc w:val="center"/>
      </w:pPr>
    </w:p>
    <w:p w14:paraId="0CB15D56" w14:textId="77777777" w:rsidR="007F6915" w:rsidRDefault="009D2E11">
      <w:pPr>
        <w:jc w:val="both"/>
        <w:rPr>
          <w:lang w:val="es-ES"/>
        </w:rPr>
      </w:pPr>
      <w:r>
        <w:rPr>
          <w:lang w:val="es-ES"/>
        </w:rPr>
        <w:t xml:space="preserve">Este componente es creado con el fin de incrustar el 7 </w:t>
      </w:r>
      <w:r>
        <w:rPr>
          <w:lang w:val="es-ES"/>
        </w:rPr>
        <w:t xml:space="preserve">segmentos de forma ordenada con un separador de bits de 7 y una entrada de 7bits para que posteriormente se conecte al </w:t>
      </w:r>
      <w:proofErr w:type="spellStart"/>
      <w:r>
        <w:rPr>
          <w:lang w:val="es-ES"/>
        </w:rPr>
        <w:t>decoder</w:t>
      </w:r>
      <w:proofErr w:type="spellEnd"/>
      <w:r>
        <w:rPr>
          <w:lang w:val="es-ES"/>
        </w:rPr>
        <w:t xml:space="preserve"> del número a mostrar.</w:t>
      </w:r>
    </w:p>
    <w:p w14:paraId="0B566005" w14:textId="77777777" w:rsidR="007F6915" w:rsidRDefault="007F6915">
      <w:pPr>
        <w:jc w:val="both"/>
        <w:rPr>
          <w:lang w:val="es-ES"/>
        </w:rPr>
      </w:pPr>
    </w:p>
    <w:p w14:paraId="0BAE6700" w14:textId="77777777" w:rsidR="007F6915" w:rsidRDefault="009D2E11">
      <w:pPr>
        <w:pStyle w:val="Ttulo2"/>
      </w:pPr>
      <w:r>
        <w:t xml:space="preserve">Componente </w:t>
      </w:r>
      <w:proofErr w:type="spellStart"/>
      <w:r>
        <w:t>Main</w:t>
      </w:r>
      <w:proofErr w:type="spellEnd"/>
    </w:p>
    <w:p w14:paraId="3CB233E8" w14:textId="77777777" w:rsidR="007F6915" w:rsidRDefault="007F6915">
      <w:pPr>
        <w:rPr>
          <w:lang w:val="es-ES"/>
        </w:rPr>
      </w:pPr>
    </w:p>
    <w:p w14:paraId="1B7E1B02" w14:textId="77777777" w:rsidR="007F6915" w:rsidRDefault="009D2E11">
      <w:pPr>
        <w:jc w:val="center"/>
      </w:pPr>
      <w:r>
        <w:rPr>
          <w:noProof/>
        </w:rPr>
        <w:drawing>
          <wp:inline distT="0" distB="0" distL="114300" distR="114300" wp14:anchorId="0FEBE030" wp14:editId="67044583">
            <wp:extent cx="5272405" cy="2367915"/>
            <wp:effectExtent l="0" t="0" r="635" b="9525"/>
            <wp:docPr id="2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D964" w14:textId="77777777" w:rsidR="007F6915" w:rsidRDefault="007F6915"/>
    <w:p w14:paraId="3346BDFA" w14:textId="77777777" w:rsidR="007F6915" w:rsidRDefault="009D2E11">
      <w:pPr>
        <w:rPr>
          <w:lang w:val="es-ES"/>
        </w:rPr>
      </w:pPr>
      <w:r>
        <w:rPr>
          <w:lang w:val="es-ES"/>
        </w:rPr>
        <w:t xml:space="preserve">En este componente integro instanciando los demás componentes con el fin de que todos </w:t>
      </w:r>
      <w:r>
        <w:rPr>
          <w:lang w:val="es-ES"/>
        </w:rPr>
        <w:t xml:space="preserve">trabajen mancomunadamente para satisfacer las necesidades y </w:t>
      </w:r>
      <w:proofErr w:type="spellStart"/>
      <w:r>
        <w:rPr>
          <w:lang w:val="es-ES"/>
        </w:rPr>
        <w:t>problematicas</w:t>
      </w:r>
      <w:proofErr w:type="spellEnd"/>
      <w:r>
        <w:rPr>
          <w:lang w:val="es-ES"/>
        </w:rPr>
        <w:t xml:space="preserve"> propuestas, cumpliendo con la arquitectura exigida. </w:t>
      </w:r>
    </w:p>
    <w:p w14:paraId="3BF2E1D5" w14:textId="77777777" w:rsidR="007F6915" w:rsidRDefault="007F6915">
      <w:pPr>
        <w:rPr>
          <w:lang w:val="es-ES"/>
        </w:rPr>
      </w:pPr>
    </w:p>
    <w:p w14:paraId="6FCE8330" w14:textId="77777777" w:rsidR="007F6915" w:rsidRDefault="009D2E11">
      <w:pPr>
        <w:rPr>
          <w:lang w:val="es-ES"/>
        </w:rPr>
      </w:pPr>
      <w:r>
        <w:rPr>
          <w:lang w:val="es-ES"/>
        </w:rPr>
        <w:t xml:space="preserve">Cada vez que se digite un número entre 0 y 63 en base binaria, ese número viaja a </w:t>
      </w:r>
      <w:proofErr w:type="spellStart"/>
      <w:r>
        <w:rPr>
          <w:lang w:val="es-ES"/>
        </w:rPr>
        <w:t>binary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tow</w:t>
      </w:r>
      <w:proofErr w:type="spellEnd"/>
      <w:r>
        <w:rPr>
          <w:lang w:val="es-ES"/>
        </w:rPr>
        <w:t xml:space="preserve"> 7-segment </w:t>
      </w:r>
      <w:proofErr w:type="spellStart"/>
      <w:r>
        <w:rPr>
          <w:lang w:val="es-ES"/>
        </w:rPr>
        <w:t>decoder</w:t>
      </w:r>
      <w:proofErr w:type="spellEnd"/>
      <w:r>
        <w:rPr>
          <w:lang w:val="es-ES"/>
        </w:rPr>
        <w:t xml:space="preserve"> para mostrar é</w:t>
      </w:r>
      <w:r>
        <w:rPr>
          <w:lang w:val="es-ES"/>
        </w:rPr>
        <w:t xml:space="preserve">l número ingresado en base decimal en el </w:t>
      </w:r>
      <w:proofErr w:type="spellStart"/>
      <w:r>
        <w:rPr>
          <w:lang w:val="es-ES"/>
        </w:rPr>
        <w:t>display</w:t>
      </w:r>
      <w:proofErr w:type="spellEnd"/>
      <w:r>
        <w:rPr>
          <w:lang w:val="es-ES"/>
        </w:rPr>
        <w:t xml:space="preserve"> de 7 segmentos, ese mismo número digitado viaja a </w:t>
      </w:r>
      <w:proofErr w:type="spellStart"/>
      <w:r>
        <w:rPr>
          <w:lang w:val="es-ES"/>
        </w:rPr>
        <w:t>Movement</w:t>
      </w:r>
      <w:proofErr w:type="spellEnd"/>
      <w:r>
        <w:rPr>
          <w:lang w:val="es-ES"/>
        </w:rPr>
        <w:t xml:space="preserve"> control </w:t>
      </w:r>
      <w:proofErr w:type="spellStart"/>
      <w:r>
        <w:rPr>
          <w:lang w:val="es-ES"/>
        </w:rPr>
        <w:t>decoder</w:t>
      </w:r>
      <w:proofErr w:type="spellEnd"/>
      <w:r>
        <w:rPr>
          <w:lang w:val="es-ES"/>
        </w:rPr>
        <w:t xml:space="preserve">, dónde se obtendrá la acción a realizar y el valor de la siguiente posición. Luego en el </w:t>
      </w:r>
      <w:proofErr w:type="spellStart"/>
      <w:r>
        <w:rPr>
          <w:lang w:val="es-ES"/>
        </w:rPr>
        <w:t>Action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decoder</w:t>
      </w:r>
      <w:proofErr w:type="spellEnd"/>
      <w:r>
        <w:rPr>
          <w:lang w:val="es-ES"/>
        </w:rPr>
        <w:t xml:space="preserve"> se toma el código de la acci</w:t>
      </w:r>
      <w:r>
        <w:rPr>
          <w:lang w:val="es-ES"/>
        </w:rPr>
        <w:t>ón a realizar y se decodifica en un bit que se encarga de encender el LED correspondiente a dicha acción.</w:t>
      </w:r>
    </w:p>
    <w:p w14:paraId="608BCE55" w14:textId="77777777" w:rsidR="007F6915" w:rsidRDefault="007F6915">
      <w:pPr>
        <w:rPr>
          <w:lang w:val="es-ES"/>
        </w:rPr>
      </w:pPr>
    </w:p>
    <w:p w14:paraId="6E77837E" w14:textId="77777777" w:rsidR="007F6915" w:rsidRDefault="009D2E11">
      <w:pPr>
        <w:pStyle w:val="Ttulo1"/>
        <w:jc w:val="center"/>
      </w:pPr>
      <w:r>
        <w:lastRenderedPageBreak/>
        <w:t>Simulación</w:t>
      </w:r>
    </w:p>
    <w:p w14:paraId="79FC7933" w14:textId="77777777" w:rsidR="007F6915" w:rsidRDefault="007F6915">
      <w:pPr>
        <w:jc w:val="center"/>
        <w:rPr>
          <w:lang w:val="es-ES"/>
        </w:rPr>
      </w:pPr>
    </w:p>
    <w:p w14:paraId="65C28041" w14:textId="77777777" w:rsidR="007F6915" w:rsidRDefault="009D2E11">
      <w:pPr>
        <w:rPr>
          <w:lang w:val="es-ES"/>
        </w:rPr>
      </w:pPr>
      <w:r>
        <w:rPr>
          <w:lang w:val="es-ES"/>
        </w:rPr>
        <w:t xml:space="preserve">La simulación la haremos con base a distintos casos. Caso real, caso probable, caso extremo. </w:t>
      </w:r>
    </w:p>
    <w:p w14:paraId="71BF18A6" w14:textId="77777777" w:rsidR="007F6915" w:rsidRDefault="007F6915">
      <w:pPr>
        <w:rPr>
          <w:lang w:val="es-ES"/>
        </w:rPr>
      </w:pPr>
    </w:p>
    <w:p w14:paraId="4B218CBE" w14:textId="77777777" w:rsidR="007F6915" w:rsidRDefault="009D2E11">
      <w:pPr>
        <w:pStyle w:val="Ttulo3"/>
        <w:rPr>
          <w:lang w:val="es-ES"/>
        </w:rPr>
      </w:pPr>
      <w:r>
        <w:rPr>
          <w:lang w:val="es-ES"/>
        </w:rPr>
        <w:t>Caso real 1:</w:t>
      </w:r>
    </w:p>
    <w:p w14:paraId="6121395A" w14:textId="77777777" w:rsidR="007F6915" w:rsidRDefault="009D2E11">
      <w:r>
        <w:rPr>
          <w:noProof/>
        </w:rPr>
        <w:drawing>
          <wp:inline distT="0" distB="0" distL="114300" distR="114300" wp14:anchorId="29EB95A6" wp14:editId="4DD8B9BA">
            <wp:extent cx="5264150" cy="2830830"/>
            <wp:effectExtent l="0" t="0" r="8890" b="3810"/>
            <wp:docPr id="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213DA" w14:textId="77777777" w:rsidR="007F6915" w:rsidRDefault="007F6915">
      <w:pPr>
        <w:jc w:val="both"/>
      </w:pPr>
    </w:p>
    <w:p w14:paraId="2EE06A16" w14:textId="77777777" w:rsidR="007F6915" w:rsidRDefault="009D2E11">
      <w:pPr>
        <w:jc w:val="both"/>
        <w:rPr>
          <w:lang w:val="es-ES"/>
        </w:rPr>
      </w:pPr>
      <w:r>
        <w:rPr>
          <w:lang w:val="es-ES"/>
        </w:rPr>
        <w:t xml:space="preserve">Visualizamos el </w:t>
      </w:r>
      <w:r>
        <w:rPr>
          <w:lang w:val="es-ES"/>
        </w:rPr>
        <w:t xml:space="preserve">número 18 en binario como: 010010 en la entrada y como posición actual, el LED indica que la acción es </w:t>
      </w:r>
      <w:proofErr w:type="spellStart"/>
      <w:r>
        <w:rPr>
          <w:lang w:val="es-ES"/>
        </w:rPr>
        <w:t>Go</w:t>
      </w:r>
      <w:proofErr w:type="spellEnd"/>
      <w:r>
        <w:rPr>
          <w:lang w:val="es-ES"/>
        </w:rPr>
        <w:t xml:space="preserve"> y que la siguiente posición es 60; de acuerdo al diagrama, es correcto.</w:t>
      </w:r>
    </w:p>
    <w:p w14:paraId="7252AA4D" w14:textId="77777777" w:rsidR="007F6915" w:rsidRDefault="007F6915">
      <w:pPr>
        <w:jc w:val="both"/>
        <w:rPr>
          <w:lang w:val="es-ES"/>
        </w:rPr>
      </w:pPr>
    </w:p>
    <w:p w14:paraId="685C43C8" w14:textId="77777777" w:rsidR="007F6915" w:rsidRDefault="009D2E11">
      <w:pPr>
        <w:pStyle w:val="Ttulo3"/>
        <w:rPr>
          <w:lang w:val="es-ES"/>
        </w:rPr>
      </w:pPr>
      <w:r>
        <w:rPr>
          <w:lang w:val="es-ES"/>
        </w:rPr>
        <w:t>Caso Real 2:</w:t>
      </w:r>
    </w:p>
    <w:p w14:paraId="36A13A94" w14:textId="77777777" w:rsidR="007F6915" w:rsidRDefault="009D2E11">
      <w:pPr>
        <w:rPr>
          <w:lang w:val="es-ES"/>
        </w:rPr>
      </w:pPr>
      <w:r>
        <w:rPr>
          <w:noProof/>
        </w:rPr>
        <w:drawing>
          <wp:inline distT="0" distB="0" distL="114300" distR="114300" wp14:anchorId="0E59E5CC" wp14:editId="29D172B1">
            <wp:extent cx="5264150" cy="2825750"/>
            <wp:effectExtent l="0" t="0" r="8890" b="8890"/>
            <wp:docPr id="3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12152" w14:textId="77777777" w:rsidR="007F6915" w:rsidRDefault="007F6915">
      <w:pPr>
        <w:rPr>
          <w:lang w:val="es-ES"/>
        </w:rPr>
      </w:pPr>
    </w:p>
    <w:p w14:paraId="5D7833A9" w14:textId="77777777" w:rsidR="007F6915" w:rsidRDefault="009D2E11">
      <w:pPr>
        <w:rPr>
          <w:lang w:val="es-ES"/>
        </w:rPr>
      </w:pPr>
      <w:r>
        <w:rPr>
          <w:lang w:val="es-ES"/>
        </w:rPr>
        <w:t>En este caso vemos que la posición actual es 28 denotada en b</w:t>
      </w:r>
      <w:r>
        <w:rPr>
          <w:lang w:val="es-ES"/>
        </w:rPr>
        <w:t xml:space="preserve">inario como: 011100 de entrada, la acción a ejercer sería ir </w:t>
      </w:r>
      <w:proofErr w:type="spellStart"/>
      <w:r>
        <w:rPr>
          <w:lang w:val="es-ES"/>
        </w:rPr>
        <w:t>Left_Go</w:t>
      </w:r>
      <w:proofErr w:type="spellEnd"/>
      <w:r>
        <w:rPr>
          <w:lang w:val="es-ES"/>
        </w:rPr>
        <w:t xml:space="preserve"> para ir a la posición siguiente que es 04, la cual se compara con el diagrama y muestra que es correcto.</w:t>
      </w:r>
    </w:p>
    <w:p w14:paraId="6762B14F" w14:textId="77777777" w:rsidR="007F6915" w:rsidRDefault="007F6915">
      <w:pPr>
        <w:rPr>
          <w:lang w:val="es-ES"/>
        </w:rPr>
      </w:pPr>
    </w:p>
    <w:p w14:paraId="50391883" w14:textId="77777777" w:rsidR="007F6915" w:rsidRDefault="009D2E11">
      <w:pPr>
        <w:pStyle w:val="Ttulo3"/>
        <w:rPr>
          <w:lang w:val="es-ES"/>
        </w:rPr>
      </w:pPr>
      <w:r>
        <w:rPr>
          <w:lang w:val="es-ES"/>
        </w:rPr>
        <w:lastRenderedPageBreak/>
        <w:t>Caso Probable 1:</w:t>
      </w:r>
    </w:p>
    <w:p w14:paraId="396E3A40" w14:textId="77777777" w:rsidR="007F6915" w:rsidRDefault="009D2E11">
      <w:r>
        <w:rPr>
          <w:noProof/>
        </w:rPr>
        <w:drawing>
          <wp:inline distT="0" distB="0" distL="114300" distR="114300" wp14:anchorId="6329B0E3" wp14:editId="5173E455">
            <wp:extent cx="5264150" cy="2830830"/>
            <wp:effectExtent l="0" t="0" r="8890" b="3810"/>
            <wp:docPr id="3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D68DD" w14:textId="77777777" w:rsidR="007F6915" w:rsidRDefault="007F6915">
      <w:pPr>
        <w:rPr>
          <w:lang w:val="es-ES"/>
        </w:rPr>
      </w:pPr>
    </w:p>
    <w:p w14:paraId="016CC84C" w14:textId="77777777" w:rsidR="007F6915" w:rsidRDefault="009D2E11">
      <w:pPr>
        <w:rPr>
          <w:lang w:val="es-ES"/>
        </w:rPr>
      </w:pPr>
      <w:r>
        <w:rPr>
          <w:lang w:val="es-ES"/>
        </w:rPr>
        <w:t xml:space="preserve">Este caso probable corresponde a que digiten como </w:t>
      </w:r>
      <w:r>
        <w:rPr>
          <w:lang w:val="es-ES"/>
        </w:rPr>
        <w:t>posición actual el 11. si vemos es el valor donde se quiere llegar y por consiguiente la acción a tomar es Stop y la siguiente posición es el mismo número 11 porque no puede avanzar.</w:t>
      </w:r>
    </w:p>
    <w:p w14:paraId="454CAF33" w14:textId="77777777" w:rsidR="007F6915" w:rsidRDefault="007F6915">
      <w:pPr>
        <w:rPr>
          <w:lang w:val="es-ES"/>
        </w:rPr>
      </w:pPr>
    </w:p>
    <w:p w14:paraId="29EA1C15" w14:textId="77777777" w:rsidR="007F6915" w:rsidRDefault="009D2E11">
      <w:pPr>
        <w:pStyle w:val="Ttulo3"/>
        <w:rPr>
          <w:lang w:val="es-ES"/>
        </w:rPr>
      </w:pPr>
      <w:r>
        <w:rPr>
          <w:lang w:val="es-ES"/>
        </w:rPr>
        <w:t>Caso Extremo 1:</w:t>
      </w:r>
    </w:p>
    <w:p w14:paraId="15442DCB" w14:textId="77777777" w:rsidR="007F6915" w:rsidRDefault="009D2E11">
      <w:r>
        <w:rPr>
          <w:noProof/>
        </w:rPr>
        <w:drawing>
          <wp:inline distT="0" distB="0" distL="114300" distR="114300" wp14:anchorId="660B71FC" wp14:editId="6020B9F8">
            <wp:extent cx="5264150" cy="2828290"/>
            <wp:effectExtent l="0" t="0" r="8890" b="6350"/>
            <wp:docPr id="3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D8841" w14:textId="77777777" w:rsidR="007F6915" w:rsidRDefault="007F6915">
      <w:pPr>
        <w:jc w:val="center"/>
      </w:pPr>
    </w:p>
    <w:p w14:paraId="7D8118B3" w14:textId="77777777" w:rsidR="007F6915" w:rsidRDefault="009D2E11">
      <w:pPr>
        <w:jc w:val="both"/>
        <w:rPr>
          <w:lang w:val="es-ES"/>
        </w:rPr>
      </w:pPr>
      <w:r>
        <w:rPr>
          <w:lang w:val="es-ES"/>
        </w:rPr>
        <w:t>Este caso sucede cuando se pone una posición actual q</w:t>
      </w:r>
      <w:r>
        <w:rPr>
          <w:lang w:val="es-ES"/>
        </w:rPr>
        <w:t>ue no exista en la tabla o que este sombreada, mostrará el valor de entrada que se dio y la acción será Stop, adicional la siguiente posición es el mismo valor de entrada porque no puede avanzar.</w:t>
      </w:r>
    </w:p>
    <w:p w14:paraId="5C9D8B3A" w14:textId="77777777" w:rsidR="007F6915" w:rsidRDefault="007F6915">
      <w:pPr>
        <w:rPr>
          <w:lang w:val="es-ES"/>
        </w:rPr>
      </w:pPr>
    </w:p>
    <w:p w14:paraId="22F3282F" w14:textId="77777777" w:rsidR="007F6915" w:rsidRDefault="007F6915">
      <w:pPr>
        <w:jc w:val="both"/>
        <w:rPr>
          <w:lang w:val="es-ES"/>
        </w:rPr>
      </w:pPr>
    </w:p>
    <w:p w14:paraId="65594D11" w14:textId="77777777" w:rsidR="007F6915" w:rsidRDefault="007F6915">
      <w:pPr>
        <w:jc w:val="both"/>
        <w:rPr>
          <w:lang w:val="es-ES"/>
        </w:rPr>
      </w:pPr>
    </w:p>
    <w:p w14:paraId="2DEE75A5" w14:textId="77777777" w:rsidR="007F6915" w:rsidRDefault="007F6915">
      <w:pPr>
        <w:jc w:val="center"/>
        <w:rPr>
          <w:lang w:val="es-ES"/>
        </w:rPr>
      </w:pPr>
    </w:p>
    <w:p w14:paraId="30240712" w14:textId="77777777" w:rsidR="007F6915" w:rsidRDefault="009D2E11">
      <w:pPr>
        <w:pStyle w:val="Ttulo1"/>
        <w:jc w:val="center"/>
      </w:pPr>
      <w:r>
        <w:lastRenderedPageBreak/>
        <w:t>Análisis de Resultados</w:t>
      </w:r>
    </w:p>
    <w:p w14:paraId="713005FE" w14:textId="77777777" w:rsidR="007F6915" w:rsidRDefault="007F6915">
      <w:pPr>
        <w:jc w:val="center"/>
        <w:rPr>
          <w:lang w:val="es-ES"/>
        </w:rPr>
      </w:pPr>
    </w:p>
    <w:p w14:paraId="5A62D3EA" w14:textId="77777777" w:rsidR="007F6915" w:rsidRDefault="009D2E11">
      <w:pPr>
        <w:rPr>
          <w:lang w:val="es-ES"/>
        </w:rPr>
      </w:pPr>
      <w:r>
        <w:rPr>
          <w:lang w:val="es-ES"/>
        </w:rPr>
        <w:t>Para un mejor entendimiento plan</w:t>
      </w:r>
      <w:r>
        <w:rPr>
          <w:lang w:val="es-ES"/>
        </w:rPr>
        <w:t>tee el análisis de resultados en forma de vídeo para que vean la interacción de una forma dinámica y orientada a un caso de uso real.</w:t>
      </w:r>
    </w:p>
    <w:p w14:paraId="1C688E8D" w14:textId="77777777" w:rsidR="007F6915" w:rsidRDefault="007F6915">
      <w:pPr>
        <w:rPr>
          <w:lang w:val="es-ES"/>
        </w:rPr>
      </w:pPr>
    </w:p>
    <w:p w14:paraId="72318931" w14:textId="77777777" w:rsidR="007F6915" w:rsidRDefault="009D2E11">
      <w:pPr>
        <w:rPr>
          <w:lang w:val="es-ES"/>
        </w:rPr>
      </w:pPr>
      <w:r>
        <w:rPr>
          <w:lang w:val="es-ES"/>
        </w:rPr>
        <w:t xml:space="preserve">Clic aquí para ver el vídeo: </w:t>
      </w:r>
      <w:hyperlink r:id="rId36" w:history="1">
        <w:r>
          <w:rPr>
            <w:rStyle w:val="Hipervnculo"/>
            <w:lang w:val="es-ES"/>
          </w:rPr>
          <w:t>https://youtu.be/CfGTDqGxXZg</w:t>
        </w:r>
      </w:hyperlink>
    </w:p>
    <w:p w14:paraId="71691210" w14:textId="77777777" w:rsidR="007F6915" w:rsidRDefault="007F6915">
      <w:pPr>
        <w:rPr>
          <w:lang w:val="es-ES"/>
        </w:rPr>
      </w:pPr>
    </w:p>
    <w:p w14:paraId="66E6D3FD" w14:textId="77777777" w:rsidR="007F6915" w:rsidRDefault="009D2E11">
      <w:pPr>
        <w:rPr>
          <w:lang w:val="es-ES"/>
        </w:rPr>
      </w:pPr>
      <w:r>
        <w:rPr>
          <w:noProof/>
        </w:rPr>
        <w:drawing>
          <wp:inline distT="0" distB="0" distL="114300" distR="114300" wp14:anchorId="628B4EBC" wp14:editId="155874DD">
            <wp:extent cx="5273675" cy="3693160"/>
            <wp:effectExtent l="0" t="0" r="14605" b="10160"/>
            <wp:docPr id="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F8B91" w14:textId="77777777" w:rsidR="007F6915" w:rsidRDefault="007F6915">
      <w:pPr>
        <w:rPr>
          <w:lang w:val="es-ES"/>
        </w:rPr>
      </w:pPr>
    </w:p>
    <w:p w14:paraId="2C7A20C7" w14:textId="77777777" w:rsidR="007F6915" w:rsidRDefault="007F6915">
      <w:pPr>
        <w:rPr>
          <w:lang w:val="es-ES"/>
        </w:rPr>
      </w:pPr>
    </w:p>
    <w:p w14:paraId="644849BB" w14:textId="77777777" w:rsidR="007F6915" w:rsidRDefault="007F6915">
      <w:pPr>
        <w:rPr>
          <w:lang w:val="es-ES"/>
        </w:rPr>
      </w:pPr>
    </w:p>
    <w:p w14:paraId="44418A29" w14:textId="77777777" w:rsidR="007F6915" w:rsidRDefault="007F6915">
      <w:pPr>
        <w:rPr>
          <w:lang w:val="es-ES"/>
        </w:rPr>
      </w:pPr>
    </w:p>
    <w:p w14:paraId="215E3112" w14:textId="77777777" w:rsidR="007F6915" w:rsidRDefault="007F6915">
      <w:pPr>
        <w:rPr>
          <w:lang w:val="es-ES"/>
        </w:rPr>
      </w:pPr>
    </w:p>
    <w:p w14:paraId="358D41C7" w14:textId="77777777" w:rsidR="007F6915" w:rsidRDefault="007F6915">
      <w:pPr>
        <w:rPr>
          <w:lang w:val="es-ES"/>
        </w:rPr>
      </w:pPr>
    </w:p>
    <w:p w14:paraId="072138A7" w14:textId="77777777" w:rsidR="007F6915" w:rsidRDefault="007F6915">
      <w:pPr>
        <w:rPr>
          <w:lang w:val="es-ES"/>
        </w:rPr>
      </w:pPr>
    </w:p>
    <w:p w14:paraId="20870B7A" w14:textId="77777777" w:rsidR="007F6915" w:rsidRDefault="007F6915">
      <w:pPr>
        <w:rPr>
          <w:lang w:val="es-ES"/>
        </w:rPr>
      </w:pPr>
    </w:p>
    <w:p w14:paraId="77D0129F" w14:textId="77777777" w:rsidR="007F6915" w:rsidRDefault="007F6915">
      <w:pPr>
        <w:rPr>
          <w:lang w:val="es-ES"/>
        </w:rPr>
      </w:pPr>
    </w:p>
    <w:p w14:paraId="04674CA9" w14:textId="77777777" w:rsidR="007F6915" w:rsidRDefault="007F6915">
      <w:pPr>
        <w:rPr>
          <w:lang w:val="es-ES"/>
        </w:rPr>
      </w:pPr>
    </w:p>
    <w:p w14:paraId="09F49C48" w14:textId="77777777" w:rsidR="007F6915" w:rsidRDefault="007F6915">
      <w:pPr>
        <w:rPr>
          <w:lang w:val="es-ES"/>
        </w:rPr>
      </w:pPr>
    </w:p>
    <w:p w14:paraId="081C2211" w14:textId="77777777" w:rsidR="007F6915" w:rsidRDefault="007F6915">
      <w:pPr>
        <w:rPr>
          <w:lang w:val="es-ES"/>
        </w:rPr>
      </w:pPr>
    </w:p>
    <w:p w14:paraId="3A53AA96" w14:textId="77777777" w:rsidR="007F6915" w:rsidRDefault="007F6915">
      <w:pPr>
        <w:rPr>
          <w:lang w:val="es-ES"/>
        </w:rPr>
      </w:pPr>
    </w:p>
    <w:p w14:paraId="36C4101D" w14:textId="77777777" w:rsidR="007F6915" w:rsidRDefault="007F6915">
      <w:pPr>
        <w:rPr>
          <w:lang w:val="es-ES"/>
        </w:rPr>
      </w:pPr>
    </w:p>
    <w:p w14:paraId="1AAAF74A" w14:textId="77777777" w:rsidR="007F6915" w:rsidRDefault="007F6915">
      <w:pPr>
        <w:rPr>
          <w:lang w:val="es-ES"/>
        </w:rPr>
      </w:pPr>
    </w:p>
    <w:p w14:paraId="2BDD81B0" w14:textId="77777777" w:rsidR="007F6915" w:rsidRDefault="007F6915">
      <w:pPr>
        <w:rPr>
          <w:lang w:val="es-ES"/>
        </w:rPr>
      </w:pPr>
    </w:p>
    <w:p w14:paraId="6BC5126E" w14:textId="77777777" w:rsidR="007F6915" w:rsidRDefault="007F6915">
      <w:pPr>
        <w:rPr>
          <w:lang w:val="es-ES"/>
        </w:rPr>
      </w:pPr>
    </w:p>
    <w:p w14:paraId="0260E978" w14:textId="77777777" w:rsidR="007F6915" w:rsidRDefault="007F6915">
      <w:pPr>
        <w:rPr>
          <w:lang w:val="es-ES"/>
        </w:rPr>
      </w:pPr>
    </w:p>
    <w:p w14:paraId="5AE95C76" w14:textId="77777777" w:rsidR="007F6915" w:rsidRDefault="007F6915">
      <w:pPr>
        <w:rPr>
          <w:lang w:val="es-ES"/>
        </w:rPr>
      </w:pPr>
    </w:p>
    <w:p w14:paraId="458CF9BB" w14:textId="77777777" w:rsidR="007F6915" w:rsidRDefault="007F6915">
      <w:pPr>
        <w:jc w:val="both"/>
        <w:rPr>
          <w:lang w:val="es-ES"/>
        </w:rPr>
      </w:pPr>
    </w:p>
    <w:p w14:paraId="4C5543C3" w14:textId="77777777" w:rsidR="007F6915" w:rsidRDefault="009D2E11">
      <w:pPr>
        <w:pStyle w:val="Ttulo1"/>
        <w:jc w:val="center"/>
      </w:pPr>
      <w:r>
        <w:lastRenderedPageBreak/>
        <w:t>Observaciones</w:t>
      </w:r>
    </w:p>
    <w:p w14:paraId="7E157EF4" w14:textId="77777777" w:rsidR="007F6915" w:rsidRDefault="007F6915">
      <w:pPr>
        <w:rPr>
          <w:lang w:val="es-ES"/>
        </w:rPr>
      </w:pPr>
    </w:p>
    <w:p w14:paraId="19B46528" w14:textId="77777777" w:rsidR="007F6915" w:rsidRDefault="009D2E11">
      <w:pPr>
        <w:rPr>
          <w:lang w:val="es-ES"/>
        </w:rPr>
      </w:pPr>
      <w:r>
        <w:rPr>
          <w:lang w:val="es-ES"/>
        </w:rPr>
        <w:t xml:space="preserve">Todos los componentes han sido diseñados con el fin de que sean reutilizables y escalables en términos de arquitectura. En caso de querer implementar una nueva funcionalidad, basta con instancia un componente requerido y asignarle los </w:t>
      </w:r>
      <w:r>
        <w:rPr>
          <w:lang w:val="es-ES"/>
        </w:rPr>
        <w:t>valores de entrada requeridos para que de sus valores de salidas.</w:t>
      </w:r>
    </w:p>
    <w:p w14:paraId="38997597" w14:textId="77777777" w:rsidR="007F6915" w:rsidRDefault="007F6915">
      <w:pPr>
        <w:rPr>
          <w:lang w:val="es-ES"/>
        </w:rPr>
      </w:pPr>
    </w:p>
    <w:p w14:paraId="7240F553" w14:textId="77777777" w:rsidR="007F6915" w:rsidRDefault="009D2E11">
      <w:pPr>
        <w:rPr>
          <w:lang w:val="es-ES"/>
        </w:rPr>
      </w:pPr>
      <w:r>
        <w:rPr>
          <w:lang w:val="es-ES"/>
        </w:rPr>
        <w:t xml:space="preserve">El robot se encuentra en la nube documentado y con licencia MIT para un futuro uso de acuerdo a las políticas que yo como creador asigno. El repositorio en mención es: </w:t>
      </w:r>
      <w:hyperlink r:id="rId38" w:history="1">
        <w:r>
          <w:rPr>
            <w:rStyle w:val="Hipervnculo"/>
            <w:lang w:val="es-ES"/>
          </w:rPr>
          <w:t>https://github.com/xlavm/Logisim-Circuits/tree/main/Lab-1</w:t>
        </w:r>
      </w:hyperlink>
    </w:p>
    <w:p w14:paraId="41105854" w14:textId="77777777" w:rsidR="007F6915" w:rsidRDefault="009D2E11">
      <w:pPr>
        <w:rPr>
          <w:lang w:val="es-ES"/>
        </w:rPr>
      </w:pPr>
      <w:r>
        <w:rPr>
          <w:lang w:val="es-ES"/>
        </w:rPr>
        <w:t xml:space="preserve"> </w:t>
      </w:r>
    </w:p>
    <w:p w14:paraId="2B196D00" w14:textId="77777777" w:rsidR="007F6915" w:rsidRDefault="007F6915">
      <w:pPr>
        <w:jc w:val="center"/>
        <w:rPr>
          <w:lang w:val="es-ES"/>
        </w:rPr>
      </w:pPr>
    </w:p>
    <w:p w14:paraId="097774B7" w14:textId="77777777" w:rsidR="007F6915" w:rsidRDefault="009D2E11">
      <w:pPr>
        <w:pStyle w:val="Ttulo1"/>
        <w:jc w:val="center"/>
      </w:pPr>
      <w:r>
        <w:t>Conclusión</w:t>
      </w:r>
    </w:p>
    <w:p w14:paraId="46C5508B" w14:textId="77777777" w:rsidR="007F6915" w:rsidRDefault="007F6915">
      <w:pPr>
        <w:rPr>
          <w:lang w:val="es-ES"/>
        </w:rPr>
      </w:pPr>
    </w:p>
    <w:p w14:paraId="1AAFC9F4" w14:textId="77777777" w:rsidR="007F6915" w:rsidRDefault="009D2E11">
      <w:pPr>
        <w:rPr>
          <w:lang w:val="es-ES"/>
        </w:rPr>
      </w:pPr>
      <w:r>
        <w:rPr>
          <w:lang w:val="es-ES"/>
        </w:rPr>
        <w:t xml:space="preserve">Para </w:t>
      </w:r>
      <w:proofErr w:type="spellStart"/>
      <w:r>
        <w:rPr>
          <w:lang w:val="es-ES"/>
        </w:rPr>
        <w:t>concluir,Se</w:t>
      </w:r>
      <w:proofErr w:type="spellEnd"/>
      <w:r>
        <w:rPr>
          <w:lang w:val="es-ES"/>
        </w:rPr>
        <w:t xml:space="preserve"> diseñan circuitos combinacionales que luego son utilizados por componentes de un nivel medio y que se interconect</w:t>
      </w:r>
      <w:r>
        <w:rPr>
          <w:lang w:val="es-ES"/>
        </w:rPr>
        <w:t xml:space="preserve">an entre </w:t>
      </w:r>
      <w:proofErr w:type="spellStart"/>
      <w:r>
        <w:rPr>
          <w:lang w:val="es-ES"/>
        </w:rPr>
        <w:t>si</w:t>
      </w:r>
      <w:proofErr w:type="spellEnd"/>
      <w:r>
        <w:rPr>
          <w:lang w:val="es-ES"/>
        </w:rPr>
        <w:t xml:space="preserve"> de acuerdo a la problemática y arquitectura planteada. Estos circuitos son utilizados de forma repetida por los componentes que los requieran; Así mismo estos componentes de nivel medio son instanciados por un componente de alto nivel llamado “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” este es el componente que se encargará de ejecutar las funcionalidades de los otros componentes de nivel medio y de los circuitos.</w:t>
      </w:r>
    </w:p>
    <w:p w14:paraId="64E346DE" w14:textId="77777777" w:rsidR="007F6915" w:rsidRDefault="007F6915">
      <w:pPr>
        <w:rPr>
          <w:lang w:val="es-ES"/>
        </w:rPr>
      </w:pPr>
    </w:p>
    <w:p w14:paraId="7E229972" w14:textId="77777777" w:rsidR="007F6915" w:rsidRDefault="009D2E11">
      <w:pPr>
        <w:rPr>
          <w:lang w:val="es-ES"/>
        </w:rPr>
      </w:pPr>
      <w:r>
        <w:rPr>
          <w:lang w:val="es-ES"/>
        </w:rPr>
        <w:t>Para soluciones más optimas que contribuyan a una mayor escalabilidad podrían emplearse otros componentes como de “Mem</w:t>
      </w:r>
      <w:r>
        <w:rPr>
          <w:lang w:val="es-ES"/>
        </w:rPr>
        <w:t xml:space="preserve">oria” por ejemplo ROM que registren los valores del problema o </w:t>
      </w:r>
      <w:proofErr w:type="spellStart"/>
      <w:r>
        <w:rPr>
          <w:lang w:val="es-ES"/>
        </w:rPr>
        <w:t>poblemas</w:t>
      </w:r>
      <w:proofErr w:type="spellEnd"/>
      <w:r>
        <w:rPr>
          <w:lang w:val="es-ES"/>
        </w:rPr>
        <w:t xml:space="preserve"> propuestos con el fin de que en caso de un cambio de problema, la arquitectura del circuito no cambie. Esta solución la he planteado y se encuentra en el siguiente repositorio: </w:t>
      </w:r>
      <w:hyperlink r:id="rId39" w:history="1">
        <w:r>
          <w:rPr>
            <w:rStyle w:val="Hipervnculo"/>
            <w:lang w:val="es-ES"/>
          </w:rPr>
          <w:t>https://github.com/xlavm/Logisim-Circuits/tree/main/Lab-1-simplified</w:t>
        </w:r>
      </w:hyperlink>
    </w:p>
    <w:p w14:paraId="1065B2B6" w14:textId="77777777" w:rsidR="007F6915" w:rsidRDefault="007F6915">
      <w:pPr>
        <w:rPr>
          <w:lang w:val="es-ES"/>
        </w:rPr>
      </w:pPr>
    </w:p>
    <w:sectPr w:rsidR="007F691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default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ECC7E50"/>
    <w:multiLevelType w:val="singleLevel"/>
    <w:tmpl w:val="CECC7E5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E7743A89"/>
    <w:multiLevelType w:val="singleLevel"/>
    <w:tmpl w:val="E7743A89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FFFFFF7C"/>
    <w:multiLevelType w:val="singleLevel"/>
    <w:tmpl w:val="FFFFFF7C"/>
    <w:lvl w:ilvl="0">
      <w:start w:val="1"/>
      <w:numFmt w:val="decimal"/>
      <w:pStyle w:val="Listaconnmeros5"/>
      <w:lvlText w:val="%1."/>
      <w:lvlJc w:val="left"/>
      <w:pPr>
        <w:tabs>
          <w:tab w:val="left" w:pos="2040"/>
        </w:tabs>
        <w:ind w:left="2040" w:hanging="360"/>
      </w:pPr>
    </w:lvl>
  </w:abstractNum>
  <w:abstractNum w:abstractNumId="3" w15:restartNumberingAfterBreak="0">
    <w:nsid w:val="FFFFFF7D"/>
    <w:multiLevelType w:val="singleLevel"/>
    <w:tmpl w:val="FFFFFF7D"/>
    <w:lvl w:ilvl="0">
      <w:start w:val="1"/>
      <w:numFmt w:val="decimal"/>
      <w:pStyle w:val="Listaconnmeros4"/>
      <w:lvlText w:val="%1."/>
      <w:lvlJc w:val="left"/>
      <w:pPr>
        <w:tabs>
          <w:tab w:val="left" w:pos="1620"/>
        </w:tabs>
        <w:ind w:left="1620" w:hanging="360"/>
      </w:pPr>
    </w:lvl>
  </w:abstractNum>
  <w:abstractNum w:abstractNumId="4" w15:restartNumberingAfterBreak="0">
    <w:nsid w:val="FFFFFF7E"/>
    <w:multiLevelType w:val="singleLevel"/>
    <w:tmpl w:val="FFFFFF7E"/>
    <w:lvl w:ilvl="0">
      <w:start w:val="1"/>
      <w:numFmt w:val="decimal"/>
      <w:pStyle w:val="Listaconnmeros3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5" w15:restartNumberingAfterBreak="0">
    <w:nsid w:val="FFFFFF7F"/>
    <w:multiLevelType w:val="singleLevel"/>
    <w:tmpl w:val="FFFFFF7F"/>
    <w:lvl w:ilvl="0">
      <w:start w:val="1"/>
      <w:numFmt w:val="decimal"/>
      <w:pStyle w:val="Listaconnmeros2"/>
      <w:lvlText w:val="%1."/>
      <w:lvlJc w:val="left"/>
      <w:pPr>
        <w:tabs>
          <w:tab w:val="left" w:pos="780"/>
        </w:tabs>
        <w:ind w:left="780" w:hanging="360"/>
      </w:pPr>
    </w:lvl>
  </w:abstractNum>
  <w:abstractNum w:abstractNumId="6" w15:restartNumberingAfterBreak="0">
    <w:nsid w:val="FFFFFF80"/>
    <w:multiLevelType w:val="singleLevel"/>
    <w:tmpl w:val="FFFFFF80"/>
    <w:lvl w:ilvl="0">
      <w:start w:val="1"/>
      <w:numFmt w:val="bullet"/>
      <w:pStyle w:val="Listaconvietas5"/>
      <w:lvlText w:val=""/>
      <w:lvlJc w:val="left"/>
      <w:pPr>
        <w:tabs>
          <w:tab w:val="left" w:pos="2040"/>
        </w:tabs>
        <w:ind w:left="2040" w:hanging="360"/>
      </w:pPr>
      <w:rPr>
        <w:rFonts w:ascii="Wingdings" w:hAnsi="Wingdings" w:hint="default"/>
      </w:rPr>
    </w:lvl>
  </w:abstractNum>
  <w:abstractNum w:abstractNumId="7" w15:restartNumberingAfterBreak="0">
    <w:nsid w:val="FFFFFF81"/>
    <w:multiLevelType w:val="singleLevel"/>
    <w:tmpl w:val="FFFFFF81"/>
    <w:lvl w:ilvl="0">
      <w:start w:val="1"/>
      <w:numFmt w:val="bullet"/>
      <w:pStyle w:val="Listaconvietas4"/>
      <w:lvlText w:val=""/>
      <w:lvlJc w:val="left"/>
      <w:pPr>
        <w:tabs>
          <w:tab w:val="left" w:pos="1620"/>
        </w:tabs>
        <w:ind w:left="1620" w:hanging="360"/>
      </w:pPr>
      <w:rPr>
        <w:rFonts w:ascii="Wingdings" w:hAnsi="Wingdings" w:hint="default"/>
      </w:rPr>
    </w:lvl>
  </w:abstractNum>
  <w:abstractNum w:abstractNumId="8" w15:restartNumberingAfterBreak="0">
    <w:nsid w:val="FFFFFF82"/>
    <w:multiLevelType w:val="singleLevel"/>
    <w:tmpl w:val="FFFFFF82"/>
    <w:lvl w:ilvl="0">
      <w:start w:val="1"/>
      <w:numFmt w:val="bullet"/>
      <w:pStyle w:val="Listaconvietas3"/>
      <w:lvlText w:val=""/>
      <w:lvlJc w:val="left"/>
      <w:pPr>
        <w:tabs>
          <w:tab w:val="left" w:pos="1200"/>
        </w:tabs>
        <w:ind w:left="1200" w:hanging="360"/>
      </w:pPr>
      <w:rPr>
        <w:rFonts w:ascii="Wingdings" w:hAnsi="Wingdings" w:hint="default"/>
      </w:rPr>
    </w:lvl>
  </w:abstractNum>
  <w:abstractNum w:abstractNumId="9" w15:restartNumberingAfterBreak="0">
    <w:nsid w:val="FFFFFF83"/>
    <w:multiLevelType w:val="singleLevel"/>
    <w:tmpl w:val="FFFFFF83"/>
    <w:lvl w:ilvl="0">
      <w:start w:val="1"/>
      <w:numFmt w:val="bullet"/>
      <w:pStyle w:val="Listaconvietas2"/>
      <w:lvlText w:val=""/>
      <w:lvlJc w:val="left"/>
      <w:pPr>
        <w:tabs>
          <w:tab w:val="left" w:pos="780"/>
        </w:tabs>
        <w:ind w:left="780" w:hanging="360"/>
      </w:pPr>
      <w:rPr>
        <w:rFonts w:ascii="Wingdings" w:hAnsi="Wingdings" w:hint="default"/>
      </w:rPr>
    </w:lvl>
  </w:abstractNum>
  <w:abstractNum w:abstractNumId="10" w15:restartNumberingAfterBreak="0">
    <w:nsid w:val="FFFFFF88"/>
    <w:multiLevelType w:val="singleLevel"/>
    <w:tmpl w:val="FFFFFF88"/>
    <w:lvl w:ilvl="0">
      <w:start w:val="1"/>
      <w:numFmt w:val="decimal"/>
      <w:pStyle w:val="Listaconnmeros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FFFFFF89"/>
    <w:lvl w:ilvl="0">
      <w:start w:val="1"/>
      <w:numFmt w:val="bullet"/>
      <w:pStyle w:val="Listaconvietas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</w:abstractNum>
  <w:abstractNum w:abstractNumId="12" w15:restartNumberingAfterBreak="0">
    <w:nsid w:val="7E3A4933"/>
    <w:multiLevelType w:val="singleLevel"/>
    <w:tmpl w:val="7E3A493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0"/>
  </w:num>
  <w:num w:numId="5">
    <w:abstractNumId w:val="8"/>
  </w:num>
  <w:num w:numId="6">
    <w:abstractNumId w:val="2"/>
  </w:num>
  <w:num w:numId="7">
    <w:abstractNumId w:val="6"/>
  </w:num>
  <w:num w:numId="8">
    <w:abstractNumId w:val="11"/>
  </w:num>
  <w:num w:numId="9">
    <w:abstractNumId w:val="9"/>
  </w:num>
  <w:num w:numId="10">
    <w:abstractNumId w:val="7"/>
  </w:num>
  <w:num w:numId="11">
    <w:abstractNumId w:val="12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1510A65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520E1"/>
    <w:rsid w:val="00170095"/>
    <w:rsid w:val="00170E4F"/>
    <w:rsid w:val="001743F4"/>
    <w:rsid w:val="00182007"/>
    <w:rsid w:val="00187C33"/>
    <w:rsid w:val="001936B7"/>
    <w:rsid w:val="00196AB1"/>
    <w:rsid w:val="00201333"/>
    <w:rsid w:val="00210FA7"/>
    <w:rsid w:val="00216417"/>
    <w:rsid w:val="0026631D"/>
    <w:rsid w:val="002C2F53"/>
    <w:rsid w:val="00306376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5B50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128F"/>
    <w:rsid w:val="0067245D"/>
    <w:rsid w:val="0068470E"/>
    <w:rsid w:val="00695DCD"/>
    <w:rsid w:val="006A05CC"/>
    <w:rsid w:val="006A35A7"/>
    <w:rsid w:val="007152D7"/>
    <w:rsid w:val="00746C14"/>
    <w:rsid w:val="007C2C59"/>
    <w:rsid w:val="007F6915"/>
    <w:rsid w:val="00801F23"/>
    <w:rsid w:val="00837632"/>
    <w:rsid w:val="008454C5"/>
    <w:rsid w:val="0085640F"/>
    <w:rsid w:val="008567AA"/>
    <w:rsid w:val="00892712"/>
    <w:rsid w:val="008A680A"/>
    <w:rsid w:val="008B0BB0"/>
    <w:rsid w:val="008E6C4B"/>
    <w:rsid w:val="008F18C0"/>
    <w:rsid w:val="008F1F0F"/>
    <w:rsid w:val="00907648"/>
    <w:rsid w:val="00930FDE"/>
    <w:rsid w:val="00984C93"/>
    <w:rsid w:val="00987CE1"/>
    <w:rsid w:val="0099405C"/>
    <w:rsid w:val="009C600F"/>
    <w:rsid w:val="009D2E11"/>
    <w:rsid w:val="009D3723"/>
    <w:rsid w:val="009E04F2"/>
    <w:rsid w:val="00A03B7B"/>
    <w:rsid w:val="00A200C9"/>
    <w:rsid w:val="00A250D5"/>
    <w:rsid w:val="00A32F56"/>
    <w:rsid w:val="00A36028"/>
    <w:rsid w:val="00A91424"/>
    <w:rsid w:val="00A9613C"/>
    <w:rsid w:val="00AA2C77"/>
    <w:rsid w:val="00AC3FB9"/>
    <w:rsid w:val="00AC702A"/>
    <w:rsid w:val="00AD226F"/>
    <w:rsid w:val="00AF4DDE"/>
    <w:rsid w:val="00B021DA"/>
    <w:rsid w:val="00B13A52"/>
    <w:rsid w:val="00B24CF4"/>
    <w:rsid w:val="00B26993"/>
    <w:rsid w:val="00B4570C"/>
    <w:rsid w:val="00B5208C"/>
    <w:rsid w:val="00B635F2"/>
    <w:rsid w:val="00B74876"/>
    <w:rsid w:val="00BA1CC3"/>
    <w:rsid w:val="00BB7C2B"/>
    <w:rsid w:val="00BC1664"/>
    <w:rsid w:val="00BC2546"/>
    <w:rsid w:val="00BC43A4"/>
    <w:rsid w:val="00BD0E0C"/>
    <w:rsid w:val="00C05085"/>
    <w:rsid w:val="00C1593D"/>
    <w:rsid w:val="00C425C3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315F3"/>
    <w:rsid w:val="00D65F07"/>
    <w:rsid w:val="00D92BB7"/>
    <w:rsid w:val="00DC76D2"/>
    <w:rsid w:val="00DD30ED"/>
    <w:rsid w:val="00E64C21"/>
    <w:rsid w:val="00EC24C6"/>
    <w:rsid w:val="00EE6894"/>
    <w:rsid w:val="00EF2933"/>
    <w:rsid w:val="00F05146"/>
    <w:rsid w:val="00F1115D"/>
    <w:rsid w:val="00F3513C"/>
    <w:rsid w:val="00F43F2E"/>
    <w:rsid w:val="00F465C5"/>
    <w:rsid w:val="00F5180D"/>
    <w:rsid w:val="00F51B21"/>
    <w:rsid w:val="00F51D87"/>
    <w:rsid w:val="00F64977"/>
    <w:rsid w:val="00F8455C"/>
    <w:rsid w:val="00FE579E"/>
    <w:rsid w:val="03EE48C5"/>
    <w:rsid w:val="0B20494D"/>
    <w:rsid w:val="0E427124"/>
    <w:rsid w:val="0EF84D98"/>
    <w:rsid w:val="10286AA6"/>
    <w:rsid w:val="10BE00EF"/>
    <w:rsid w:val="206F6159"/>
    <w:rsid w:val="22AD7079"/>
    <w:rsid w:val="25035BB5"/>
    <w:rsid w:val="273E19A1"/>
    <w:rsid w:val="293F5371"/>
    <w:rsid w:val="3040115C"/>
    <w:rsid w:val="304D1CB3"/>
    <w:rsid w:val="319E29F1"/>
    <w:rsid w:val="37F82824"/>
    <w:rsid w:val="39575EDF"/>
    <w:rsid w:val="3BBD62B0"/>
    <w:rsid w:val="3E3C6CEB"/>
    <w:rsid w:val="414A6908"/>
    <w:rsid w:val="476E2140"/>
    <w:rsid w:val="47C5033D"/>
    <w:rsid w:val="51510A65"/>
    <w:rsid w:val="51A46D3F"/>
    <w:rsid w:val="5558386C"/>
    <w:rsid w:val="584260D5"/>
    <w:rsid w:val="59443D9B"/>
    <w:rsid w:val="5A0C595D"/>
    <w:rsid w:val="5B982E96"/>
    <w:rsid w:val="634E4F92"/>
    <w:rsid w:val="64174A15"/>
    <w:rsid w:val="652915E6"/>
    <w:rsid w:val="65B4448A"/>
    <w:rsid w:val="674622E4"/>
    <w:rsid w:val="69070052"/>
    <w:rsid w:val="700C5E1F"/>
    <w:rsid w:val="74252D60"/>
    <w:rsid w:val="75184681"/>
    <w:rsid w:val="76B74053"/>
    <w:rsid w:val="79EB2D7E"/>
    <w:rsid w:val="7A697E3D"/>
    <w:rsid w:val="7C4F4286"/>
    <w:rsid w:val="7EBB2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81C3B45"/>
  <w15:docId w15:val="{6E446509-0744-4FC5-8047-E7FE2F869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2" w:qFormat="1"/>
    <w:lsdException w:name="index 6" w:qFormat="1"/>
    <w:lsdException w:name="index 8" w:qFormat="1"/>
    <w:lsdException w:name="index 9" w:qFormat="1"/>
    <w:lsdException w:name="toc 2" w:qFormat="1"/>
    <w:lsdException w:name="toc 5" w:qFormat="1"/>
    <w:lsdException w:name="annotation text" w:qFormat="1"/>
    <w:lsdException w:name="index heading" w:qFormat="1"/>
    <w:lsdException w:name="caption" w:semiHidden="1" w:unhideWhenUsed="1" w:qFormat="1"/>
    <w:lsdException w:name="table of figures" w:qFormat="1"/>
    <w:lsdException w:name="envelope return" w:qFormat="1"/>
    <w:lsdException w:name="footnote reference" w:qFormat="1"/>
    <w:lsdException w:name="table of authorities" w:qFormat="1"/>
    <w:lsdException w:name="List 3" w:qFormat="1"/>
    <w:lsdException w:name="List Number 2" w:qFormat="1"/>
    <w:lsdException w:name="List Number 3" w:qFormat="1"/>
    <w:lsdException w:name="List Number 4" w:qFormat="1"/>
    <w:lsdException w:name="Title" w:qFormat="1"/>
    <w:lsdException w:name="Closing" w:qFormat="1"/>
    <w:lsdException w:name="Default Paragraph Font" w:semiHidden="1" w:qFormat="1"/>
    <w:lsdException w:name="List Continue" w:qFormat="1"/>
    <w:lsdException w:name="List Continue 4" w:qFormat="1"/>
    <w:lsdException w:name="List Continue 5" w:qFormat="1"/>
    <w:lsdException w:name="Subtitle" w:qFormat="1"/>
    <w:lsdException w:name="Date" w:qFormat="1"/>
    <w:lsdException w:name="Body Text First Indent" w:qFormat="1"/>
    <w:lsdException w:name="Body Text First Indent 2" w:qFormat="1"/>
    <w:lsdException w:name="Note Heading" w:qFormat="1"/>
    <w:lsdException w:name="Body Text 2" w:qFormat="1"/>
    <w:lsdException w:name="FollowedHyperlink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HTML Acronym" w:qFormat="1"/>
    <w:lsdException w:name="HTML Address" w:qFormat="1"/>
    <w:lsdException w:name="HTML Cite" w:qFormat="1"/>
    <w:lsdException w:name="HTML Code" w:qFormat="1"/>
    <w:lsdException w:name="HTML Definition" w:qFormat="1"/>
    <w:lsdException w:name="HTML Sample" w:qFormat="1"/>
    <w:lsdException w:name="HTML Typewriter" w:qFormat="1"/>
    <w:lsdException w:name="HTML Variable" w:qFormat="1"/>
    <w:lsdException w:name="Normal Table" w:semiHidden="1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 w:qFormat="1"/>
    <w:lsdException w:name="Table Simple 2" w:semiHidden="1" w:unhideWhenUsed="1" w:qFormat="1"/>
    <w:lsdException w:name="Table Simple 3" w:semiHidden="1" w:unhideWhenUsed="1" w:qFormat="1"/>
    <w:lsdException w:name="Table Classic 1" w:semiHidden="1" w:unhideWhenUsed="1" w:qFormat="1"/>
    <w:lsdException w:name="Table Classic 2" w:semiHidden="1" w:unhideWhenUsed="1" w:qFormat="1"/>
    <w:lsdException w:name="Table Classic 3" w:semiHidden="1" w:unhideWhenUsed="1" w:qFormat="1"/>
    <w:lsdException w:name="Table Classic 4" w:semiHidden="1" w:unhideWhenUsed="1" w:qFormat="1"/>
    <w:lsdException w:name="Table Colorful 1" w:semiHidden="1" w:unhideWhenUsed="1"/>
    <w:lsdException w:name="Table Colorful 2" w:semiHidden="1" w:unhideWhenUsed="1" w:qFormat="1"/>
    <w:lsdException w:name="Table Colorful 3" w:semiHidden="1" w:unhideWhenUsed="1" w:qFormat="1"/>
    <w:lsdException w:name="Table Columns 1" w:semiHidden="1" w:unhideWhenUsed="1" w:qFormat="1"/>
    <w:lsdException w:name="Table Columns 2" w:semiHidden="1" w:unhideWhenUsed="1" w:qFormat="1"/>
    <w:lsdException w:name="Table Columns 3" w:semiHidden="1" w:unhideWhenUsed="1" w:qFormat="1"/>
    <w:lsdException w:name="Table Columns 4" w:semiHidden="1" w:unhideWhenUsed="1" w:qFormat="1"/>
    <w:lsdException w:name="Table Columns 5" w:semiHidden="1" w:unhideWhenUsed="1" w:qFormat="1"/>
    <w:lsdException w:name="Table Grid 1" w:semiHidden="1" w:unhideWhenUsed="1" w:qFormat="1"/>
    <w:lsdException w:name="Table Grid 2" w:semiHidden="1" w:unhideWhenUsed="1" w:qFormat="1"/>
    <w:lsdException w:name="Table Grid 3" w:semiHidden="1" w:unhideWhenUsed="1" w:qFormat="1"/>
    <w:lsdException w:name="Table Grid 4" w:semiHidden="1" w:unhideWhenUsed="1"/>
    <w:lsdException w:name="Table Grid 5" w:semiHidden="1" w:unhideWhenUsed="1" w:qFormat="1"/>
    <w:lsdException w:name="Table Grid 6" w:semiHidden="1" w:unhideWhenUsed="1" w:qFormat="1"/>
    <w:lsdException w:name="Table Grid 7" w:semiHidden="1" w:unhideWhenUsed="1" w:qFormat="1"/>
    <w:lsdException w:name="Table Grid 8" w:semiHidden="1" w:unhideWhenUsed="1"/>
    <w:lsdException w:name="Table List 1" w:semiHidden="1" w:unhideWhenUsed="1" w:qFormat="1"/>
    <w:lsdException w:name="Table List 2" w:semiHidden="1" w:unhideWhenUsed="1" w:qFormat="1"/>
    <w:lsdException w:name="Table List 3" w:semiHidden="1" w:unhideWhenUsed="1" w:qFormat="1"/>
    <w:lsdException w:name="Table List 4" w:semiHidden="1" w:unhideWhenUsed="1" w:qFormat="1"/>
    <w:lsdException w:name="Table List 5" w:semiHidden="1" w:unhideWhenUsed="1" w:qFormat="1"/>
    <w:lsdException w:name="Table List 6" w:semiHidden="1" w:unhideWhenUsed="1" w:qFormat="1"/>
    <w:lsdException w:name="Table List 7" w:semiHidden="1" w:unhideWhenUsed="1" w:qFormat="1"/>
    <w:lsdException w:name="Table List 8" w:semiHidden="1" w:unhideWhenUsed="1" w:qFormat="1"/>
    <w:lsdException w:name="Table 3D effects 1" w:semiHidden="1" w:unhideWhenUsed="1" w:qFormat="1"/>
    <w:lsdException w:name="Table 3D effects 2" w:semiHidden="1" w:unhideWhenUsed="1" w:qFormat="1"/>
    <w:lsdException w:name="Table 3D effects 3" w:semiHidden="1" w:unhideWhenUsed="1" w:qFormat="1"/>
    <w:lsdException w:name="Table Contemporary" w:semiHidden="1" w:unhideWhenUsed="1" w:qFormat="1"/>
    <w:lsdException w:name="Table Elegant" w:semiHidden="1" w:unhideWhenUsed="1" w:qFormat="1"/>
    <w:lsdException w:name="Table Professional" w:semiHidden="1" w:unhideWhenUsed="1" w:qFormat="1"/>
    <w:lsdException w:name="Table Subtle 1" w:semiHidden="1" w:unhideWhenUsed="1" w:qFormat="1"/>
    <w:lsdException w:name="Table Subtle 2" w:semiHidden="1" w:unhideWhenUsed="1" w:qFormat="1"/>
    <w:lsdException w:name="Table Web 1" w:semiHidden="1" w:unhideWhenUsed="1" w:qFormat="1"/>
    <w:lsdException w:name="Table Web 2" w:semiHidden="1" w:unhideWhenUsed="1" w:qFormat="1"/>
    <w:lsdException w:name="Table Web 3" w:semiHidden="1" w:unhideWhenUsed="1" w:qFormat="1"/>
    <w:lsdException w:name="Table Grid" w:qFormat="1"/>
    <w:lsdException w:name="Table Theme" w:semiHidden="1" w:unhideWhenUsed="1" w:qFormat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Calibri" w:hAnsi="Calibri" w:cs="Calibri"/>
      <w:sz w:val="22"/>
      <w:szCs w:val="22"/>
      <w:lang w:val="en-US" w:eastAsia="zh-CN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b/>
      <w:bCs/>
      <w:kern w:val="32"/>
      <w:sz w:val="40"/>
      <w:szCs w:val="40"/>
      <w:lang w:val="es-ES"/>
    </w:rPr>
  </w:style>
  <w:style w:type="paragraph" w:styleId="Ttulo2">
    <w:name w:val="heading 2"/>
    <w:basedOn w:val="Normal"/>
    <w:next w:val="Normal"/>
    <w:unhideWhenUsed/>
    <w:qFormat/>
    <w:pPr>
      <w:keepNext/>
      <w:keepLines/>
      <w:spacing w:before="240" w:after="60"/>
      <w:outlineLvl w:val="1"/>
    </w:pPr>
    <w:rPr>
      <w:bCs/>
      <w:sz w:val="32"/>
      <w:szCs w:val="28"/>
      <w:lang w:val="es-ES"/>
    </w:rPr>
  </w:style>
  <w:style w:type="paragraph" w:styleId="Ttulo3">
    <w:name w:val="heading 3"/>
    <w:next w:val="Normal"/>
    <w:unhideWhenUsed/>
    <w:qFormat/>
    <w:pPr>
      <w:spacing w:beforeAutospacing="1" w:afterAutospacing="1"/>
      <w:outlineLvl w:val="2"/>
    </w:pPr>
    <w:rPr>
      <w:rFonts w:ascii="Calibri" w:eastAsiaTheme="majorEastAsia" w:hAnsi="Calibri" w:cs="Times New Roman"/>
      <w:bCs/>
      <w:sz w:val="28"/>
      <w:szCs w:val="28"/>
      <w:lang w:val="en-US" w:eastAsia="zh-CN"/>
    </w:rPr>
  </w:style>
  <w:style w:type="paragraph" w:styleId="Ttulo4">
    <w:name w:val="heading 4"/>
    <w:basedOn w:val="Normal"/>
    <w:next w:val="Normal"/>
    <w:unhideWhenUsed/>
    <w:qFormat/>
    <w:pPr>
      <w:keepNext/>
      <w:spacing w:before="240" w:after="60"/>
      <w:outlineLvl w:val="3"/>
    </w:pPr>
    <w:rPr>
      <w:b/>
      <w:bCs/>
      <w:i/>
      <w:sz w:val="24"/>
      <w:szCs w:val="24"/>
      <w:lang w:val="es-ES"/>
    </w:rPr>
  </w:style>
  <w:style w:type="paragraph" w:styleId="Ttulo5">
    <w:name w:val="heading 5"/>
    <w:basedOn w:val="Normal"/>
    <w:next w:val="Normal"/>
    <w:semiHidden/>
    <w:unhideWhenUsed/>
    <w:qFormat/>
    <w:pPr>
      <w:spacing w:before="240" w:after="60"/>
      <w:outlineLvl w:val="4"/>
    </w:pPr>
    <w:rPr>
      <w:b/>
      <w:bCs/>
      <w:i/>
      <w:iCs/>
      <w:sz w:val="26"/>
      <w:szCs w:val="26"/>
      <w:lang w:val="es-ES"/>
    </w:rPr>
  </w:style>
  <w:style w:type="paragraph" w:styleId="Ttulo6">
    <w:name w:val="heading 6"/>
    <w:basedOn w:val="Normal"/>
    <w:next w:val="Normal"/>
    <w:semiHidden/>
    <w:unhideWhenUsed/>
    <w:qFormat/>
    <w:pPr>
      <w:spacing w:before="240" w:after="60"/>
      <w:outlineLvl w:val="5"/>
    </w:pPr>
    <w:rPr>
      <w:b/>
      <w:bCs/>
      <w:lang w:val="es-ES"/>
    </w:rPr>
  </w:style>
  <w:style w:type="paragraph" w:styleId="Ttulo7">
    <w:name w:val="heading 7"/>
    <w:basedOn w:val="Normal"/>
    <w:next w:val="Normal"/>
    <w:semiHidden/>
    <w:unhideWhenUsed/>
    <w:qFormat/>
    <w:pPr>
      <w:spacing w:before="240" w:after="60"/>
      <w:outlineLvl w:val="6"/>
    </w:pPr>
    <w:rPr>
      <w:sz w:val="24"/>
      <w:szCs w:val="24"/>
      <w:lang w:val="es-ES"/>
    </w:rPr>
  </w:style>
  <w:style w:type="paragraph" w:styleId="Ttulo8">
    <w:name w:val="heading 8"/>
    <w:basedOn w:val="Normal"/>
    <w:next w:val="Normal"/>
    <w:semiHidden/>
    <w:unhideWhenUsed/>
    <w:qFormat/>
    <w:pPr>
      <w:spacing w:before="240" w:after="60"/>
      <w:outlineLvl w:val="7"/>
    </w:pPr>
    <w:rPr>
      <w:i/>
      <w:iCs/>
      <w:sz w:val="24"/>
      <w:szCs w:val="24"/>
      <w:lang w:val="es-ES"/>
    </w:rPr>
  </w:style>
  <w:style w:type="paragraph" w:styleId="Ttulo9">
    <w:name w:val="heading 9"/>
    <w:basedOn w:val="Normal"/>
    <w:next w:val="Normal"/>
    <w:semiHidden/>
    <w:unhideWhenUsed/>
    <w:qFormat/>
    <w:pPr>
      <w:spacing w:before="240" w:after="60"/>
      <w:outlineLvl w:val="8"/>
    </w:pPr>
    <w:rPr>
      <w:rFonts w:ascii="Arial" w:hAnsi="Arial" w:cs="Arial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VariableHTML">
    <w:name w:val="HTML Variable"/>
    <w:basedOn w:val="Fuentedeprrafopredeter"/>
    <w:qFormat/>
    <w:rPr>
      <w:i/>
      <w:iCs/>
    </w:rPr>
  </w:style>
  <w:style w:type="character" w:styleId="AcrnimoHTML">
    <w:name w:val="HTML Acronym"/>
    <w:basedOn w:val="Fuentedeprrafopredeter"/>
    <w:qFormat/>
  </w:style>
  <w:style w:type="character" w:styleId="Refdenotaalfinal">
    <w:name w:val="endnote reference"/>
    <w:basedOn w:val="Fuentedeprrafopredeter"/>
    <w:rPr>
      <w:vertAlign w:val="superscript"/>
    </w:rPr>
  </w:style>
  <w:style w:type="character" w:styleId="CdigoHTML">
    <w:name w:val="HTML Code"/>
    <w:basedOn w:val="Fuentedeprrafopredeter"/>
    <w:qFormat/>
    <w:rPr>
      <w:rFonts w:ascii="Courier New" w:hAnsi="Courier New" w:cs="Courier New"/>
      <w:sz w:val="20"/>
      <w:szCs w:val="20"/>
    </w:rPr>
  </w:style>
  <w:style w:type="character" w:styleId="Nmerodelnea">
    <w:name w:val="line number"/>
    <w:basedOn w:val="Fuentedeprrafopredeter"/>
  </w:style>
  <w:style w:type="character" w:styleId="MquinadeescribirHTML">
    <w:name w:val="HTML Typewriter"/>
    <w:basedOn w:val="Fuentedeprrafopredeter"/>
    <w:qFormat/>
    <w:rPr>
      <w:rFonts w:ascii="Courier New" w:hAnsi="Courier New" w:cs="Courier New"/>
      <w:sz w:val="20"/>
      <w:szCs w:val="20"/>
    </w:rPr>
  </w:style>
  <w:style w:type="character" w:styleId="Refdecomentario">
    <w:name w:val="annotation reference"/>
    <w:basedOn w:val="Fuentedeprrafopredeter"/>
    <w:rPr>
      <w:sz w:val="21"/>
      <w:szCs w:val="21"/>
    </w:rPr>
  </w:style>
  <w:style w:type="character" w:styleId="EjemplodeHTML">
    <w:name w:val="HTML Sample"/>
    <w:basedOn w:val="Fuentedeprrafopredeter"/>
    <w:qFormat/>
    <w:rPr>
      <w:rFonts w:ascii="Courier New" w:hAnsi="Courier New" w:cs="Courier New"/>
    </w:rPr>
  </w:style>
  <w:style w:type="character" w:styleId="Refdenotaalpie">
    <w:name w:val="footnote reference"/>
    <w:basedOn w:val="Fuentedeprrafopredeter"/>
    <w:qFormat/>
    <w:rPr>
      <w:vertAlign w:val="superscript"/>
    </w:rPr>
  </w:style>
  <w:style w:type="character" w:styleId="CitaHTML">
    <w:name w:val="HTML Cite"/>
    <w:basedOn w:val="Fuentedeprrafopredeter"/>
    <w:qFormat/>
    <w:rPr>
      <w:i/>
      <w:iCs/>
    </w:rPr>
  </w:style>
  <w:style w:type="character" w:styleId="DefinicinHTML">
    <w:name w:val="HTML Definition"/>
    <w:basedOn w:val="Fuentedeprrafopredeter"/>
    <w:qFormat/>
    <w:rPr>
      <w:i/>
      <w:iCs/>
    </w:rPr>
  </w:style>
  <w:style w:type="character" w:styleId="nfasis">
    <w:name w:val="Emphasis"/>
    <w:basedOn w:val="Fuentedeprrafopredeter"/>
    <w:qFormat/>
    <w:rPr>
      <w:i/>
      <w:iCs/>
    </w:rPr>
  </w:style>
  <w:style w:type="character" w:styleId="Hipervnculo">
    <w:name w:val="Hyperlink"/>
    <w:basedOn w:val="Fuentedeprrafopredeter"/>
    <w:rPr>
      <w:color w:val="0000FF"/>
      <w:u w:val="single"/>
    </w:rPr>
  </w:style>
  <w:style w:type="character" w:styleId="Hipervnculovisitado">
    <w:name w:val="FollowedHyperlink"/>
    <w:basedOn w:val="Fuentedeprrafopredeter"/>
    <w:qFormat/>
    <w:rPr>
      <w:color w:val="800080"/>
      <w:u w:val="single"/>
    </w:rPr>
  </w:style>
  <w:style w:type="character" w:styleId="Nmerodepgina">
    <w:name w:val="page number"/>
    <w:basedOn w:val="Fuentedeprrafopredeter"/>
  </w:style>
  <w:style w:type="character" w:styleId="TecladoHTML">
    <w:name w:val="HTML Keyboard"/>
    <w:basedOn w:val="Fuentedeprrafopredeter"/>
    <w:rPr>
      <w:rFonts w:ascii="Courier New" w:hAnsi="Courier New" w:cs="Courier New"/>
      <w:sz w:val="20"/>
      <w:szCs w:val="20"/>
    </w:rPr>
  </w:style>
  <w:style w:type="character" w:styleId="Textoennegrita">
    <w:name w:val="Strong"/>
    <w:basedOn w:val="Fuentedeprrafopredeter"/>
    <w:qFormat/>
    <w:rPr>
      <w:b/>
      <w:bCs/>
    </w:rPr>
  </w:style>
  <w:style w:type="paragraph" w:styleId="Continuarlista2">
    <w:name w:val="List Continue 2"/>
    <w:basedOn w:val="Normal"/>
    <w:pPr>
      <w:spacing w:after="120"/>
      <w:ind w:left="720"/>
    </w:pPr>
  </w:style>
  <w:style w:type="paragraph" w:styleId="ndice1">
    <w:name w:val="index 1"/>
    <w:basedOn w:val="Normal"/>
    <w:next w:val="Normal"/>
  </w:style>
  <w:style w:type="paragraph" w:styleId="TDC3">
    <w:name w:val="toc 3"/>
    <w:basedOn w:val="Normal"/>
    <w:next w:val="Normal"/>
    <w:pPr>
      <w:ind w:leftChars="400" w:left="840"/>
    </w:pPr>
  </w:style>
  <w:style w:type="paragraph" w:styleId="ndice7">
    <w:name w:val="index 7"/>
    <w:basedOn w:val="Normal"/>
    <w:next w:val="Normal"/>
    <w:pPr>
      <w:ind w:leftChars="1200" w:left="1200"/>
    </w:pPr>
  </w:style>
  <w:style w:type="paragraph" w:styleId="Textonotapie">
    <w:name w:val="footnote text"/>
    <w:basedOn w:val="Normal"/>
    <w:pPr>
      <w:snapToGrid w:val="0"/>
    </w:pPr>
    <w:rPr>
      <w:sz w:val="18"/>
      <w:szCs w:val="18"/>
    </w:rPr>
  </w:style>
  <w:style w:type="paragraph" w:styleId="TDC9">
    <w:name w:val="toc 9"/>
    <w:basedOn w:val="Normal"/>
    <w:next w:val="Normal"/>
    <w:pPr>
      <w:ind w:leftChars="1600" w:left="3360"/>
    </w:pPr>
  </w:style>
  <w:style w:type="paragraph" w:styleId="Descripcin">
    <w:name w:val="caption"/>
    <w:basedOn w:val="Normal"/>
    <w:next w:val="Normal"/>
    <w:semiHidden/>
    <w:unhideWhenUsed/>
    <w:qFormat/>
    <w:rPr>
      <w:rFonts w:ascii="Arial" w:eastAsia="SimHei" w:hAnsi="Arial" w:cs="Arial"/>
      <w:sz w:val="20"/>
    </w:rPr>
  </w:style>
  <w:style w:type="paragraph" w:styleId="TDC7">
    <w:name w:val="toc 7"/>
    <w:basedOn w:val="Normal"/>
    <w:next w:val="Normal"/>
    <w:pPr>
      <w:ind w:leftChars="1200" w:left="2520"/>
    </w:pPr>
  </w:style>
  <w:style w:type="paragraph" w:styleId="TDC1">
    <w:name w:val="toc 1"/>
    <w:basedOn w:val="Normal"/>
    <w:next w:val="Normal"/>
  </w:style>
  <w:style w:type="paragraph" w:styleId="Encabezadodelista">
    <w:name w:val="toa heading"/>
    <w:basedOn w:val="Normal"/>
    <w:next w:val="Normal"/>
    <w:pPr>
      <w:spacing w:before="120"/>
    </w:pPr>
    <w:rPr>
      <w:rFonts w:ascii="Arial" w:hAnsi="Arial" w:cs="Arial"/>
      <w:sz w:val="24"/>
      <w:szCs w:val="24"/>
    </w:rPr>
  </w:style>
  <w:style w:type="paragraph" w:styleId="ndice4">
    <w:name w:val="index 4"/>
    <w:basedOn w:val="Normal"/>
    <w:next w:val="Normal"/>
    <w:pPr>
      <w:ind w:leftChars="600" w:left="600"/>
    </w:pPr>
  </w:style>
  <w:style w:type="paragraph" w:styleId="Mapadeldocumento">
    <w:name w:val="Document Map"/>
    <w:basedOn w:val="Normal"/>
    <w:pPr>
      <w:shd w:val="clear" w:color="auto" w:fill="000080"/>
    </w:pPr>
  </w:style>
  <w:style w:type="paragraph" w:styleId="TDC8">
    <w:name w:val="toc 8"/>
    <w:basedOn w:val="Normal"/>
    <w:next w:val="Normal"/>
    <w:pPr>
      <w:ind w:leftChars="1400" w:left="2940"/>
    </w:pPr>
  </w:style>
  <w:style w:type="paragraph" w:styleId="TDC2">
    <w:name w:val="toc 2"/>
    <w:basedOn w:val="Normal"/>
    <w:next w:val="Normal"/>
    <w:qFormat/>
    <w:pPr>
      <w:ind w:leftChars="200" w:left="420"/>
    </w:pPr>
  </w:style>
  <w:style w:type="paragraph" w:styleId="Textomacro">
    <w:name w:val="macro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24"/>
      <w:szCs w:val="24"/>
      <w:lang w:val="en-US" w:eastAsia="zh-CN"/>
    </w:rPr>
  </w:style>
  <w:style w:type="paragraph" w:styleId="ndice3">
    <w:name w:val="index 3"/>
    <w:basedOn w:val="Normal"/>
    <w:next w:val="Normal"/>
    <w:pPr>
      <w:ind w:leftChars="400" w:left="400"/>
    </w:pPr>
  </w:style>
  <w:style w:type="paragraph" w:styleId="Textonotaalfinal">
    <w:name w:val="endnote text"/>
    <w:basedOn w:val="Normal"/>
    <w:pPr>
      <w:snapToGrid w:val="0"/>
    </w:pPr>
  </w:style>
  <w:style w:type="paragraph" w:styleId="Continuarlista3">
    <w:name w:val="List Continue 3"/>
    <w:basedOn w:val="Normal"/>
    <w:pPr>
      <w:spacing w:after="120"/>
      <w:ind w:left="1080"/>
    </w:pPr>
  </w:style>
  <w:style w:type="paragraph" w:styleId="ndice8">
    <w:name w:val="index 8"/>
    <w:basedOn w:val="Normal"/>
    <w:next w:val="Normal"/>
    <w:qFormat/>
    <w:pPr>
      <w:ind w:leftChars="1400" w:left="1400"/>
    </w:pPr>
  </w:style>
  <w:style w:type="paragraph" w:styleId="ndice5">
    <w:name w:val="index 5"/>
    <w:basedOn w:val="Normal"/>
    <w:next w:val="Normal"/>
    <w:pPr>
      <w:ind w:leftChars="800" w:left="800"/>
    </w:pPr>
  </w:style>
  <w:style w:type="paragraph" w:styleId="ndice2">
    <w:name w:val="index 2"/>
    <w:basedOn w:val="Normal"/>
    <w:next w:val="Normal"/>
    <w:qFormat/>
    <w:pPr>
      <w:ind w:leftChars="200" w:left="200"/>
    </w:pPr>
  </w:style>
  <w:style w:type="paragraph" w:styleId="Asuntodelcomentario">
    <w:name w:val="annotation subject"/>
    <w:basedOn w:val="Textocomentario"/>
    <w:next w:val="Textocomentario"/>
    <w:qFormat/>
    <w:rPr>
      <w:b/>
      <w:bCs/>
    </w:rPr>
  </w:style>
  <w:style w:type="paragraph" w:styleId="Textocomentario">
    <w:name w:val="annotation text"/>
    <w:basedOn w:val="Normal"/>
    <w:qFormat/>
  </w:style>
  <w:style w:type="paragraph" w:styleId="Textodeglobo">
    <w:name w:val="Balloon Text"/>
    <w:basedOn w:val="Normal"/>
    <w:rPr>
      <w:sz w:val="16"/>
      <w:szCs w:val="16"/>
    </w:rPr>
  </w:style>
  <w:style w:type="paragraph" w:styleId="Cierre">
    <w:name w:val="Closing"/>
    <w:basedOn w:val="Normal"/>
    <w:qFormat/>
    <w:pPr>
      <w:ind w:left="4320"/>
    </w:pPr>
  </w:style>
  <w:style w:type="paragraph" w:styleId="TDC6">
    <w:name w:val="toc 6"/>
    <w:basedOn w:val="Normal"/>
    <w:next w:val="Normal"/>
    <w:pPr>
      <w:ind w:leftChars="1000" w:left="2100"/>
    </w:pPr>
  </w:style>
  <w:style w:type="paragraph" w:styleId="TDC5">
    <w:name w:val="toc 5"/>
    <w:basedOn w:val="Normal"/>
    <w:next w:val="Normal"/>
    <w:qFormat/>
    <w:pPr>
      <w:ind w:leftChars="800" w:left="1680"/>
    </w:pPr>
  </w:style>
  <w:style w:type="paragraph" w:styleId="Tabladeilustraciones">
    <w:name w:val="table of figures"/>
    <w:basedOn w:val="Normal"/>
    <w:next w:val="Normal"/>
    <w:qFormat/>
    <w:pPr>
      <w:ind w:leftChars="200" w:left="200" w:hangingChars="200" w:hanging="200"/>
    </w:pPr>
  </w:style>
  <w:style w:type="paragraph" w:styleId="ndice9">
    <w:name w:val="index 9"/>
    <w:basedOn w:val="Normal"/>
    <w:next w:val="Normal"/>
    <w:qFormat/>
    <w:pPr>
      <w:ind w:leftChars="1600" w:left="1600"/>
    </w:pPr>
  </w:style>
  <w:style w:type="paragraph" w:styleId="TDC4">
    <w:name w:val="toc 4"/>
    <w:basedOn w:val="Normal"/>
    <w:next w:val="Normal"/>
    <w:pPr>
      <w:ind w:leftChars="600" w:left="1260"/>
    </w:pPr>
  </w:style>
  <w:style w:type="paragraph" w:styleId="ndice6">
    <w:name w:val="index 6"/>
    <w:basedOn w:val="Normal"/>
    <w:next w:val="Normal"/>
    <w:qFormat/>
    <w:pPr>
      <w:ind w:leftChars="1000" w:left="1000"/>
    </w:pPr>
  </w:style>
  <w:style w:type="paragraph" w:styleId="Continuarlista">
    <w:name w:val="List Continue"/>
    <w:basedOn w:val="Normal"/>
    <w:qFormat/>
    <w:pPr>
      <w:spacing w:after="120"/>
      <w:ind w:left="360"/>
    </w:pPr>
  </w:style>
  <w:style w:type="paragraph" w:styleId="Textoconsangra">
    <w:name w:val="table of authorities"/>
    <w:basedOn w:val="Normal"/>
    <w:next w:val="Normal"/>
    <w:qFormat/>
    <w:pPr>
      <w:ind w:leftChars="200" w:left="420"/>
    </w:pPr>
  </w:style>
  <w:style w:type="paragraph" w:styleId="Ttulodendice">
    <w:name w:val="index heading"/>
    <w:basedOn w:val="Normal"/>
    <w:next w:val="ndice1"/>
    <w:qFormat/>
    <w:rPr>
      <w:rFonts w:ascii="Arial" w:hAnsi="Arial" w:cs="Arial"/>
      <w:b/>
      <w:bCs/>
    </w:rPr>
  </w:style>
  <w:style w:type="paragraph" w:styleId="Continuarlista4">
    <w:name w:val="List Continue 4"/>
    <w:basedOn w:val="Normal"/>
    <w:qFormat/>
    <w:pPr>
      <w:spacing w:after="120"/>
      <w:ind w:left="1440"/>
    </w:pPr>
  </w:style>
  <w:style w:type="paragraph" w:styleId="Textoindependiente2">
    <w:name w:val="Body Text 2"/>
    <w:basedOn w:val="Normal"/>
    <w:qFormat/>
    <w:pPr>
      <w:spacing w:after="120" w:line="480" w:lineRule="auto"/>
    </w:pPr>
  </w:style>
  <w:style w:type="paragraph" w:styleId="Lista3">
    <w:name w:val="List 3"/>
    <w:basedOn w:val="Normal"/>
    <w:qFormat/>
    <w:pPr>
      <w:ind w:left="1080" w:hanging="360"/>
    </w:pPr>
  </w:style>
  <w:style w:type="paragraph" w:styleId="Encabezadodenota">
    <w:name w:val="Note Heading"/>
    <w:basedOn w:val="Normal"/>
    <w:next w:val="Normal"/>
    <w:qFormat/>
  </w:style>
  <w:style w:type="paragraph" w:styleId="Remitedesobre">
    <w:name w:val="envelope return"/>
    <w:basedOn w:val="Normal"/>
    <w:qFormat/>
    <w:rPr>
      <w:rFonts w:ascii="Arial" w:hAnsi="Arial" w:cs="Arial"/>
      <w:sz w:val="20"/>
    </w:rPr>
  </w:style>
  <w:style w:type="paragraph" w:styleId="Continuarlista5">
    <w:name w:val="List Continue 5"/>
    <w:basedOn w:val="Normal"/>
    <w:qFormat/>
    <w:pPr>
      <w:spacing w:after="120"/>
      <w:ind w:left="1800"/>
    </w:pPr>
  </w:style>
  <w:style w:type="paragraph" w:styleId="Listaconnmeros2">
    <w:name w:val="List Number 2"/>
    <w:basedOn w:val="Normal"/>
    <w:qFormat/>
    <w:pPr>
      <w:numPr>
        <w:numId w:val="1"/>
      </w:numPr>
    </w:pPr>
  </w:style>
  <w:style w:type="paragraph" w:styleId="Encabezado">
    <w:name w:val="header"/>
    <w:basedOn w:val="Normal"/>
    <w:pPr>
      <w:tabs>
        <w:tab w:val="center" w:pos="4153"/>
        <w:tab w:val="right" w:pos="8306"/>
      </w:tabs>
    </w:pPr>
  </w:style>
  <w:style w:type="paragraph" w:styleId="DireccinHTML">
    <w:name w:val="HTML Address"/>
    <w:basedOn w:val="Normal"/>
    <w:qFormat/>
    <w:rPr>
      <w:i/>
      <w:iCs/>
    </w:rPr>
  </w:style>
  <w:style w:type="paragraph" w:styleId="Listaconnmeros4">
    <w:name w:val="List Number 4"/>
    <w:basedOn w:val="Normal"/>
    <w:qFormat/>
    <w:pPr>
      <w:numPr>
        <w:numId w:val="2"/>
      </w:numPr>
    </w:pPr>
  </w:style>
  <w:style w:type="paragraph" w:styleId="Listaconnmeros3">
    <w:name w:val="List Number 3"/>
    <w:basedOn w:val="Normal"/>
    <w:qFormat/>
    <w:pPr>
      <w:numPr>
        <w:numId w:val="3"/>
      </w:numPr>
    </w:pPr>
  </w:style>
  <w:style w:type="paragraph" w:styleId="HTMLconformatoprevio">
    <w:name w:val="HTML Preformatted"/>
    <w:basedOn w:val="Normal"/>
    <w:rPr>
      <w:rFonts w:ascii="Courier New" w:hAnsi="Courier New" w:cs="Courier New"/>
      <w:sz w:val="20"/>
    </w:rPr>
  </w:style>
  <w:style w:type="paragraph" w:styleId="Sangra3detindependiente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Direccinsobre">
    <w:name w:val="envelope address"/>
    <w:basedOn w:val="Normal"/>
    <w:pPr>
      <w:framePr w:w="7920" w:h="1980" w:hRule="exact" w:hSpace="141" w:wrap="around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Sangradetextonormal">
    <w:name w:val="Body Text Indent"/>
    <w:basedOn w:val="Normal"/>
    <w:pPr>
      <w:spacing w:after="120"/>
      <w:ind w:left="360"/>
    </w:pPr>
  </w:style>
  <w:style w:type="paragraph" w:styleId="Listaconnmeros">
    <w:name w:val="List Number"/>
    <w:basedOn w:val="Normal"/>
    <w:pPr>
      <w:numPr>
        <w:numId w:val="4"/>
      </w:numPr>
    </w:pPr>
  </w:style>
  <w:style w:type="paragraph" w:styleId="Lista2">
    <w:name w:val="List 2"/>
    <w:basedOn w:val="Normal"/>
    <w:pPr>
      <w:ind w:left="720" w:hanging="360"/>
    </w:pPr>
  </w:style>
  <w:style w:type="paragraph" w:styleId="Firma">
    <w:name w:val="Signature"/>
    <w:basedOn w:val="Normal"/>
    <w:pPr>
      <w:ind w:left="4320"/>
    </w:pPr>
  </w:style>
  <w:style w:type="paragraph" w:styleId="Listaconvietas3">
    <w:name w:val="List Bullet 3"/>
    <w:basedOn w:val="Normal"/>
    <w:pPr>
      <w:numPr>
        <w:numId w:val="5"/>
      </w:numPr>
    </w:p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Listaconnmeros5">
    <w:name w:val="List Number 5"/>
    <w:basedOn w:val="Normal"/>
    <w:pPr>
      <w:numPr>
        <w:numId w:val="6"/>
      </w:numPr>
    </w:pPr>
  </w:style>
  <w:style w:type="paragraph" w:styleId="Firmadecorreoelectrnico">
    <w:name w:val="E-mail Signature"/>
    <w:basedOn w:val="Normal"/>
  </w:style>
  <w:style w:type="paragraph" w:styleId="Listaconvietas5">
    <w:name w:val="List Bullet 5"/>
    <w:basedOn w:val="Normal"/>
    <w:pPr>
      <w:numPr>
        <w:numId w:val="7"/>
      </w:numPr>
    </w:pPr>
  </w:style>
  <w:style w:type="paragraph" w:styleId="Fecha">
    <w:name w:val="Date"/>
    <w:basedOn w:val="Normal"/>
    <w:next w:val="Normal"/>
    <w:qFormat/>
  </w:style>
  <w:style w:type="paragraph" w:styleId="Lista5">
    <w:name w:val="List 5"/>
    <w:basedOn w:val="Normal"/>
    <w:pPr>
      <w:ind w:left="1800" w:hanging="360"/>
    </w:pPr>
  </w:style>
  <w:style w:type="paragraph" w:styleId="Lista">
    <w:name w:val="List"/>
    <w:basedOn w:val="Normal"/>
    <w:pPr>
      <w:ind w:left="360" w:hanging="360"/>
    </w:pPr>
  </w:style>
  <w:style w:type="paragraph" w:styleId="Lista4">
    <w:name w:val="List 4"/>
    <w:basedOn w:val="Normal"/>
    <w:pPr>
      <w:ind w:left="1440" w:hanging="360"/>
    </w:pPr>
  </w:style>
  <w:style w:type="paragraph" w:styleId="Listaconvietas">
    <w:name w:val="List Bullet"/>
    <w:basedOn w:val="Normal"/>
    <w:pPr>
      <w:numPr>
        <w:numId w:val="8"/>
      </w:numPr>
    </w:pPr>
  </w:style>
  <w:style w:type="paragraph" w:styleId="Listaconvietas2">
    <w:name w:val="List Bullet 2"/>
    <w:basedOn w:val="Normal"/>
    <w:pPr>
      <w:numPr>
        <w:numId w:val="9"/>
      </w:numPr>
    </w:pPr>
  </w:style>
  <w:style w:type="paragraph" w:styleId="Listaconvietas4">
    <w:name w:val="List Bullet 4"/>
    <w:basedOn w:val="Normal"/>
    <w:pPr>
      <w:numPr>
        <w:numId w:val="10"/>
      </w:numPr>
    </w:pPr>
  </w:style>
  <w:style w:type="paragraph" w:styleId="NormalWeb">
    <w:name w:val="Normal (Web)"/>
    <w:basedOn w:val="Normal"/>
    <w:rPr>
      <w:sz w:val="24"/>
      <w:szCs w:val="24"/>
    </w:rPr>
  </w:style>
  <w:style w:type="paragraph" w:styleId="Piedepgina">
    <w:name w:val="footer"/>
    <w:basedOn w:val="Normal"/>
    <w:pPr>
      <w:tabs>
        <w:tab w:val="center" w:pos="4153"/>
        <w:tab w:val="right" w:pos="8306"/>
      </w:tabs>
    </w:pPr>
  </w:style>
  <w:style w:type="paragraph" w:styleId="Saludo">
    <w:name w:val="Salutation"/>
    <w:basedOn w:val="Normal"/>
    <w:next w:val="Normal"/>
  </w:style>
  <w:style w:type="paragraph" w:styleId="Sangra2detindependiente">
    <w:name w:val="Body Text Indent 2"/>
    <w:basedOn w:val="Normal"/>
    <w:pPr>
      <w:spacing w:after="120" w:line="480" w:lineRule="auto"/>
      <w:ind w:left="360"/>
    </w:pPr>
  </w:style>
  <w:style w:type="paragraph" w:styleId="Sangranormal">
    <w:name w:val="Normal Indent"/>
    <w:basedOn w:val="Normal"/>
    <w:pPr>
      <w:ind w:left="708"/>
    </w:p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Textodebloque">
    <w:name w:val="Block Text"/>
    <w:basedOn w:val="Normal"/>
    <w:pPr>
      <w:spacing w:after="120"/>
      <w:ind w:left="1440" w:right="1440"/>
    </w:pPr>
  </w:style>
  <w:style w:type="paragraph" w:styleId="Textoindependiente">
    <w:name w:val="Body Text"/>
    <w:basedOn w:val="Normal"/>
    <w:pPr>
      <w:spacing w:after="120"/>
    </w:pPr>
  </w:style>
  <w:style w:type="paragraph" w:styleId="Textoindependiente3">
    <w:name w:val="Body Text 3"/>
    <w:basedOn w:val="Normal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qFormat/>
    <w:pPr>
      <w:ind w:firstLine="210"/>
    </w:pPr>
  </w:style>
  <w:style w:type="paragraph" w:styleId="Textoindependienteprimerasangra2">
    <w:name w:val="Body Text First Indent 2"/>
    <w:basedOn w:val="Sangradetextonormal"/>
    <w:qFormat/>
    <w:pPr>
      <w:ind w:firstLine="210"/>
    </w:pPr>
  </w:style>
  <w:style w:type="paragraph" w:styleId="Textosinformato">
    <w:name w:val="Plain Text"/>
    <w:basedOn w:val="Normal"/>
    <w:qFormat/>
    <w:rPr>
      <w:rFonts w:ascii="Courier New" w:hAnsi="Courier New" w:cs="Courier New"/>
      <w:sz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  <w:lang w:val="es-ES"/>
    </w:rPr>
  </w:style>
  <w:style w:type="table" w:styleId="Tablabsica1">
    <w:name w:val="Table Simple 1"/>
    <w:basedOn w:val="Tablanormal"/>
    <w:qFormat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sz="6" w:space="0" w:color="008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moderna">
    <w:name w:val="Table Contemporary"/>
    <w:basedOn w:val="Tablanormal"/>
    <w:qFormat/>
    <w:pPr>
      <w:widowControl w:val="0"/>
      <w:jc w:val="both"/>
    </w:p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</w:style>
  <w:style w:type="table" w:styleId="Tablabsica2">
    <w:name w:val="Table Simple 2"/>
    <w:basedOn w:val="Tablanormal"/>
    <w:qFormat/>
    <w:pPr>
      <w:widowControl w:val="0"/>
      <w:jc w:val="both"/>
    </w:pPr>
    <w:tblPr/>
    <w:tblStylePr w:type="firstRow">
      <w:rPr>
        <w:b/>
        <w:bCs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bsica3">
    <w:name w:val="Table Simple 3"/>
    <w:basedOn w:val="Tabla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Tablaclsica1">
    <w:name w:val="Table Classic 1"/>
    <w:basedOn w:val="Tablanormal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sz="6" w:space="0" w:color="000000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clsica2">
    <w:name w:val="Table Classic 2"/>
    <w:basedOn w:val="Tablanormal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clsica3">
    <w:name w:val="Table Classic 3"/>
    <w:basedOn w:val="Tablanormal"/>
    <w:qFormat/>
    <w:pPr>
      <w:widowControl w:val="0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clsica4">
    <w:name w:val="Table Classic 4"/>
    <w:basedOn w:val="Tablanormal"/>
    <w:qFormat/>
    <w:pPr>
      <w:widowControl w:val="0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concolumnas1">
    <w:name w:val="Table Columns 1"/>
    <w:basedOn w:val="Tablanormal"/>
    <w:qFormat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top w:val="nil"/>
          <w:left w:val="double" w:sz="6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concolumnas2">
    <w:name w:val="Table Columns 2"/>
    <w:basedOn w:val="Tablanormal"/>
    <w:qFormat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web3">
    <w:name w:val="Table Web 3"/>
    <w:basedOn w:val="Tablanormal"/>
    <w:qFormat/>
    <w:pPr>
      <w:widowControl w:val="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concolumnas3">
    <w:name w:val="Table Columns 3"/>
    <w:basedOn w:val="Tablanormal"/>
    <w:qFormat/>
    <w:pPr>
      <w:widowControl w:val="0"/>
      <w:jc w:val="both"/>
    </w:pPr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concolumnas4">
    <w:name w:val="Table Columns 4"/>
    <w:basedOn w:val="Tablanormal"/>
    <w:qFormat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qFormat/>
    <w:pPr>
      <w:widowControl w:val="0"/>
      <w:jc w:val="both"/>
    </w:p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sz="6" w:space="0" w:color="80808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contema">
    <w:name w:val="Table Theme"/>
    <w:basedOn w:val="Tabla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vistosa2">
    <w:name w:val="Table Colorful 2"/>
    <w:basedOn w:val="Tablanormal"/>
    <w:qFormat/>
    <w:pPr>
      <w:widowControl w:val="0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concuadrcula1">
    <w:name w:val="Table Grid 1"/>
    <w:basedOn w:val="Tabla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vistosa3">
    <w:name w:val="Table Colorful 3"/>
    <w:basedOn w:val="Tablanormal"/>
    <w:qFormat/>
    <w:pPr>
      <w:widowControl w:val="0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top w:val="nil"/>
          <w:left w:val="nil"/>
          <w:bottom w:val="single" w:sz="36" w:space="0" w:color="000000"/>
          <w:right w:val="single" w:sz="6" w:space="0" w:color="000000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Cuadrculadetabla2">
    <w:name w:val="Table Grid 2"/>
    <w:basedOn w:val="Tablanormal"/>
    <w:qFormat/>
    <w:pPr>
      <w:widowControl w:val="0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Cuadrculadetabla3">
    <w:name w:val="Table Grid 3"/>
    <w:basedOn w:val="Tablanormal"/>
    <w:qFormat/>
    <w:pPr>
      <w:widowControl w:val="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conlista7">
    <w:name w:val="Table List 7"/>
    <w:basedOn w:val="Tablanormal"/>
    <w:qFormat/>
    <w:pPr>
      <w:widowControl w:val="0"/>
      <w:jc w:val="both"/>
    </w:p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top w:val="nil"/>
          <w:left w:val="single" w:sz="12" w:space="0" w:color="00800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styleId="Cuadrculadetabla4">
    <w:name w:val="Table Grid 4"/>
    <w:basedOn w:val="Tablanormal"/>
    <w:pPr>
      <w:widowControl w:val="0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concuadrcula5">
    <w:name w:val="Table Grid 5"/>
    <w:basedOn w:val="Tabla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Tablaprofesional">
    <w:name w:val="Table Professional"/>
    <w:basedOn w:val="Tabla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Tablaconcuadrcula6">
    <w:name w:val="Table Grid 6"/>
    <w:basedOn w:val="Tabla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Tablaconcuadrcula7">
    <w:name w:val="Table Grid 7"/>
    <w:basedOn w:val="Tablanormal"/>
    <w:qFormat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Tablaconcuadrcula8">
    <w:name w:val="Table Grid 8"/>
    <w:basedOn w:val="Tablanormal"/>
    <w:pPr>
      <w:widowControl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web1">
    <w:name w:val="Table Web 1"/>
    <w:basedOn w:val="Tablanormal"/>
    <w:qFormat/>
    <w:pPr>
      <w:widowControl w:val="0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conefectos3D1">
    <w:name w:val="Table 3D effects 1"/>
    <w:basedOn w:val="Tablanormal"/>
    <w:qFormat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sz="6" w:space="0" w:color="80808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conefectos3D2">
    <w:name w:val="Table 3D effects 2"/>
    <w:basedOn w:val="Tablanormal"/>
    <w:qFormat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sz="6" w:space="0" w:color="FFFFFF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vistosa1">
    <w:name w:val="Table Colorful 1"/>
    <w:basedOn w:val="Tablanormal"/>
    <w:pPr>
      <w:widowControl w:val="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conefectos3D3">
    <w:name w:val="Table 3D effects 3"/>
    <w:basedOn w:val="Tablanormal"/>
    <w:qFormat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sz="6" w:space="0" w:color="FFFFFF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conlista8">
    <w:name w:val="Table List 8"/>
    <w:basedOn w:val="Tabla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0" w:color="FF0000" w:fill="FFFFFF"/>
      </w:tcPr>
    </w:tblStylePr>
  </w:style>
  <w:style w:type="table" w:styleId="Tablaconlista1">
    <w:name w:val="Table List 1"/>
    <w:basedOn w:val="Tablanormal"/>
    <w:qFormat/>
    <w:pPr>
      <w:widowControl w:val="0"/>
      <w:jc w:val="both"/>
    </w:p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web2">
    <w:name w:val="Table Web 2"/>
    <w:basedOn w:val="Tablanormal"/>
    <w:qFormat/>
    <w:pPr>
      <w:widowControl w:val="0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conlista2">
    <w:name w:val="Table List 2"/>
    <w:basedOn w:val="Tablanormal"/>
    <w:qFormat/>
    <w:pPr>
      <w:widowControl w:val="0"/>
      <w:jc w:val="both"/>
    </w:p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elegante">
    <w:name w:val="Table Elegant"/>
    <w:basedOn w:val="Tablanormal"/>
    <w:qFormat/>
    <w:pPr>
      <w:widowControl w:val="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conlista3">
    <w:name w:val="Table List 3"/>
    <w:basedOn w:val="Tablanormal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conlista4">
    <w:name w:val="Table List 4"/>
    <w:basedOn w:val="Tabla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808080" w:fill="FFFFFF"/>
      </w:tcPr>
    </w:tblStylePr>
  </w:style>
  <w:style w:type="table" w:styleId="Tablasutil1">
    <w:name w:val="Table Subtle 1"/>
    <w:basedOn w:val="Tablanormal"/>
    <w:qFormat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conlista5">
    <w:name w:val="Table List 5"/>
    <w:basedOn w:val="Tabla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conlista6">
    <w:name w:val="Table List 6"/>
    <w:basedOn w:val="Tabla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</w:style>
  <w:style w:type="table" w:styleId="Tablasutil2">
    <w:name w:val="Table Subtle 2"/>
    <w:basedOn w:val="Tablanormal"/>
    <w:qFormat/>
    <w:pPr>
      <w:widowControl w:val="0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ithub.com/xlavm/Logisim-Circuits/tree/main/Lab-1-simplified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github.com/xlavm/Logisim-Circuits/tree/main/Lab-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youtu.be/CfGTDqGxXZg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24</Pages>
  <Words>2878</Words>
  <Characters>15834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LuisAngel</dc:creator>
  <cp:lastModifiedBy>LuisAngel</cp:lastModifiedBy>
  <cp:revision>4</cp:revision>
  <dcterms:created xsi:type="dcterms:W3CDTF">2021-04-06T18:11:00Z</dcterms:created>
  <dcterms:modified xsi:type="dcterms:W3CDTF">2021-05-01T13:24:00Z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3082-11.2.0.10078</vt:lpwstr>
  </property>
</Properties>
</file>